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7E3BE" w14:textId="0CCCADC5" w:rsidR="00F64077" w:rsidRDefault="004F5FE8" w:rsidP="00F64077">
      <w:pPr>
        <w:spacing w:after="159" w:line="259" w:lineRule="auto"/>
        <w:ind w:left="1190"/>
      </w:pPr>
      <w:r>
        <w:rPr>
          <w:rFonts w:ascii="Calibri" w:eastAsia="Calibri" w:hAnsi="Calibri" w:cs="Calibri"/>
          <w:sz w:val="36"/>
        </w:rPr>
        <w:t xml:space="preserve">           </w:t>
      </w:r>
      <w:r w:rsidR="00F64077">
        <w:rPr>
          <w:rFonts w:ascii="Calibri" w:eastAsia="Calibri" w:hAnsi="Calibri" w:cs="Calibri"/>
          <w:sz w:val="36"/>
        </w:rPr>
        <w:t xml:space="preserve">Four Weeks Industrial Training Project Report </w:t>
      </w:r>
    </w:p>
    <w:p w14:paraId="3678DEC5" w14:textId="77777777" w:rsidR="00F64077" w:rsidRDefault="00F64077" w:rsidP="00F64077">
      <w:pPr>
        <w:spacing w:after="123" w:line="259" w:lineRule="auto"/>
        <w:ind w:right="1058"/>
        <w:jc w:val="center"/>
        <w:rPr>
          <w:rFonts w:ascii="Calibri" w:eastAsia="Calibri" w:hAnsi="Calibri" w:cs="Calibri"/>
          <w:sz w:val="36"/>
        </w:rPr>
      </w:pPr>
      <w:r>
        <w:rPr>
          <w:rFonts w:ascii="Calibri" w:eastAsia="Calibri" w:hAnsi="Calibri" w:cs="Calibri"/>
          <w:sz w:val="36"/>
        </w:rPr>
        <w:t xml:space="preserve">On </w:t>
      </w:r>
    </w:p>
    <w:p w14:paraId="5606F0E0" w14:textId="77777777" w:rsidR="00F64077" w:rsidRDefault="00F64077" w:rsidP="00F64077">
      <w:pPr>
        <w:spacing w:after="123" w:line="259" w:lineRule="auto"/>
        <w:ind w:right="1058"/>
        <w:jc w:val="center"/>
        <w:rPr>
          <w:rFonts w:ascii="Calibri" w:eastAsia="Calibri" w:hAnsi="Calibri" w:cs="Calibri"/>
          <w:sz w:val="36"/>
        </w:rPr>
      </w:pPr>
      <w:r>
        <w:rPr>
          <w:rFonts w:ascii="Calibri" w:eastAsia="Calibri" w:hAnsi="Calibri" w:cs="Calibri"/>
          <w:sz w:val="36"/>
        </w:rPr>
        <w:t>“HER-ALERT</w:t>
      </w:r>
    </w:p>
    <w:p w14:paraId="63539BE3" w14:textId="338F790B" w:rsidR="00F64077" w:rsidRDefault="00F64077" w:rsidP="00F64077">
      <w:pPr>
        <w:spacing w:after="123" w:line="259" w:lineRule="auto"/>
        <w:ind w:right="1058"/>
        <w:jc w:val="center"/>
        <w:rPr>
          <w:rFonts w:ascii="Calibri" w:eastAsia="Calibri" w:hAnsi="Calibri" w:cs="Calibri"/>
          <w:sz w:val="36"/>
        </w:rPr>
      </w:pPr>
      <w:r>
        <w:rPr>
          <w:rFonts w:ascii="Calibri" w:eastAsia="Calibri" w:hAnsi="Calibri" w:cs="Calibri"/>
          <w:sz w:val="36"/>
        </w:rPr>
        <w:t xml:space="preserve">   A Smart Women Safety Website Build Using Frontend Technologies”</w:t>
      </w:r>
    </w:p>
    <w:p w14:paraId="19903D7E" w14:textId="77777777" w:rsidR="00F64077" w:rsidRDefault="00F64077" w:rsidP="00F64077">
      <w:pPr>
        <w:spacing w:after="83" w:line="259" w:lineRule="auto"/>
        <w:ind w:right="1060"/>
        <w:rPr>
          <w:rFonts w:ascii="Calibri" w:eastAsia="Calibri" w:hAnsi="Calibri" w:cs="Calibri"/>
          <w:sz w:val="36"/>
        </w:rPr>
      </w:pPr>
    </w:p>
    <w:p w14:paraId="4D93BF13" w14:textId="77777777" w:rsidR="00F64077" w:rsidRDefault="00F64077" w:rsidP="00F64077">
      <w:pPr>
        <w:spacing w:after="83" w:line="259" w:lineRule="auto"/>
        <w:ind w:right="1060"/>
        <w:jc w:val="both"/>
      </w:pPr>
    </w:p>
    <w:p w14:paraId="38160D80" w14:textId="373DC11C" w:rsidR="00F64077" w:rsidRDefault="00F64077" w:rsidP="00F64077">
      <w:pPr>
        <w:spacing w:after="236" w:line="259" w:lineRule="auto"/>
        <w:ind w:left="530"/>
      </w:pPr>
      <w:r>
        <w:rPr>
          <w:rFonts w:ascii="Calibri" w:eastAsia="Calibri" w:hAnsi="Calibri" w:cs="Calibri"/>
          <w:sz w:val="24"/>
        </w:rPr>
        <w:t xml:space="preserve">             Submitted in the partial fulfilment of the requirements for the award of degree of </w:t>
      </w:r>
    </w:p>
    <w:p w14:paraId="4110B9EC" w14:textId="77777777" w:rsidR="00F64077" w:rsidRDefault="00F64077" w:rsidP="00F64077">
      <w:pPr>
        <w:spacing w:after="86" w:line="259" w:lineRule="auto"/>
        <w:ind w:left="3015"/>
      </w:pPr>
      <w:r>
        <w:rPr>
          <w:rFonts w:ascii="Calibri" w:eastAsia="Calibri" w:hAnsi="Calibri" w:cs="Calibri"/>
          <w:sz w:val="32"/>
        </w:rPr>
        <w:t xml:space="preserve">Bachelor of technology </w:t>
      </w:r>
    </w:p>
    <w:p w14:paraId="39B96515" w14:textId="77777777" w:rsidR="00F64077" w:rsidRDefault="00F64077" w:rsidP="00F64077">
      <w:pPr>
        <w:spacing w:after="274" w:line="259" w:lineRule="auto"/>
        <w:ind w:right="1054"/>
        <w:jc w:val="center"/>
      </w:pPr>
      <w:r>
        <w:rPr>
          <w:rFonts w:ascii="Calibri" w:eastAsia="Calibri" w:hAnsi="Calibri" w:cs="Calibri"/>
          <w:sz w:val="24"/>
        </w:rPr>
        <w:t xml:space="preserve">in </w:t>
      </w:r>
    </w:p>
    <w:p w14:paraId="1867A202" w14:textId="77777777" w:rsidR="00F64077" w:rsidRDefault="00F64077" w:rsidP="00F64077">
      <w:pPr>
        <w:spacing w:after="44" w:line="259" w:lineRule="auto"/>
        <w:ind w:left="1973"/>
      </w:pPr>
      <w:r>
        <w:rPr>
          <w:rFonts w:ascii="Calibri" w:eastAsia="Calibri" w:hAnsi="Calibri" w:cs="Calibri"/>
          <w:sz w:val="36"/>
        </w:rPr>
        <w:t xml:space="preserve">Computer Science and Engineering </w:t>
      </w:r>
    </w:p>
    <w:p w14:paraId="5ABEF639" w14:textId="77777777" w:rsidR="00F64077" w:rsidRDefault="00F64077" w:rsidP="00F64077">
      <w:pPr>
        <w:spacing w:after="200" w:line="259" w:lineRule="auto"/>
        <w:ind w:right="1057"/>
        <w:jc w:val="center"/>
      </w:pPr>
      <w:r>
        <w:rPr>
          <w:rFonts w:ascii="Calibri" w:eastAsia="Calibri" w:hAnsi="Calibri" w:cs="Calibri"/>
          <w:sz w:val="24"/>
        </w:rPr>
        <w:t xml:space="preserve">Batch </w:t>
      </w:r>
    </w:p>
    <w:p w14:paraId="6AF8DE31" w14:textId="77777777" w:rsidR="00F64077" w:rsidRDefault="00F64077" w:rsidP="00F64077">
      <w:pPr>
        <w:spacing w:after="101" w:line="259" w:lineRule="auto"/>
        <w:ind w:right="1058"/>
        <w:jc w:val="center"/>
      </w:pPr>
      <w:r>
        <w:rPr>
          <w:rFonts w:ascii="Calibri" w:eastAsia="Calibri" w:hAnsi="Calibri" w:cs="Calibri"/>
        </w:rPr>
        <w:t xml:space="preserve">(2023-2027) </w:t>
      </w:r>
    </w:p>
    <w:p w14:paraId="6870F6CF" w14:textId="77777777" w:rsidR="00F64077" w:rsidRDefault="00F64077" w:rsidP="00F64077">
      <w:pPr>
        <w:spacing w:after="79" w:line="259" w:lineRule="auto"/>
        <w:ind w:right="994"/>
        <w:jc w:val="center"/>
      </w:pPr>
      <w:r>
        <w:rPr>
          <w:noProof/>
        </w:rPr>
        <w:drawing>
          <wp:inline distT="0" distB="0" distL="0" distR="0" wp14:anchorId="4B978A3A" wp14:editId="0F9EB2E8">
            <wp:extent cx="1517650" cy="2133600"/>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9"/>
                    <a:stretch>
                      <a:fillRect/>
                    </a:stretch>
                  </pic:blipFill>
                  <pic:spPr>
                    <a:xfrm>
                      <a:off x="0" y="0"/>
                      <a:ext cx="1517650" cy="2133600"/>
                    </a:xfrm>
                    <a:prstGeom prst="rect">
                      <a:avLst/>
                    </a:prstGeom>
                  </pic:spPr>
                </pic:pic>
              </a:graphicData>
            </a:graphic>
          </wp:inline>
        </w:drawing>
      </w:r>
      <w:r>
        <w:rPr>
          <w:rFonts w:ascii="Calibri" w:eastAsia="Calibri" w:hAnsi="Calibri" w:cs="Calibri"/>
        </w:rPr>
        <w:t xml:space="preserve"> </w:t>
      </w:r>
    </w:p>
    <w:p w14:paraId="50B94A86" w14:textId="749D84B7" w:rsidR="00F64077" w:rsidRDefault="00F64077" w:rsidP="00F64077">
      <w:pPr>
        <w:spacing w:after="158" w:line="259" w:lineRule="auto"/>
        <w:ind w:left="-5"/>
      </w:pPr>
      <w:r>
        <w:rPr>
          <w:rFonts w:ascii="Calibri" w:eastAsia="Calibri" w:hAnsi="Calibri" w:cs="Calibri"/>
          <w:b/>
        </w:rPr>
        <w:t xml:space="preserve">                                    Submitted to:                                                                      Submitted by: </w:t>
      </w:r>
    </w:p>
    <w:p w14:paraId="6F6CE306" w14:textId="2AFDC4A9" w:rsidR="00F64077" w:rsidRDefault="00F64077" w:rsidP="00F64077">
      <w:pPr>
        <w:spacing w:after="159" w:line="259" w:lineRule="auto"/>
        <w:ind w:left="-5"/>
      </w:pPr>
      <w:r>
        <w:rPr>
          <w:rFonts w:ascii="Calibri" w:eastAsia="Calibri" w:hAnsi="Calibri" w:cs="Calibri"/>
        </w:rPr>
        <w:t xml:space="preserve">                                    Ms. Ridhi Kapoor                                                                 Kamna Manhas</w:t>
      </w:r>
    </w:p>
    <w:p w14:paraId="3F4E500C" w14:textId="34E4FE9C" w:rsidR="00F64077" w:rsidRDefault="00F64077" w:rsidP="00F64077">
      <w:pPr>
        <w:spacing w:after="159" w:line="259" w:lineRule="auto"/>
        <w:ind w:left="-5"/>
      </w:pPr>
      <w:r>
        <w:rPr>
          <w:rFonts w:ascii="Calibri" w:eastAsia="Calibri" w:hAnsi="Calibri" w:cs="Calibri"/>
        </w:rPr>
        <w:t xml:space="preserve">                                    Assistant </w:t>
      </w:r>
      <w:proofErr w:type="gramStart"/>
      <w:r>
        <w:rPr>
          <w:rFonts w:ascii="Calibri" w:eastAsia="Calibri" w:hAnsi="Calibri" w:cs="Calibri"/>
        </w:rPr>
        <w:t xml:space="preserve">Professor(CSE)   </w:t>
      </w:r>
      <w:proofErr w:type="gramEnd"/>
      <w:r>
        <w:rPr>
          <w:rFonts w:ascii="Calibri" w:eastAsia="Calibri" w:hAnsi="Calibri" w:cs="Calibri"/>
        </w:rPr>
        <w:t xml:space="preserve">                                                 12300439</w:t>
      </w:r>
    </w:p>
    <w:p w14:paraId="3A61A15E" w14:textId="77777777" w:rsidR="00F64077" w:rsidRDefault="00F64077" w:rsidP="00F64077">
      <w:pPr>
        <w:spacing w:after="158" w:line="259" w:lineRule="auto"/>
        <w:jc w:val="right"/>
      </w:pPr>
      <w:r>
        <w:rPr>
          <w:rFonts w:ascii="Calibri" w:eastAsia="Calibri" w:hAnsi="Calibri" w:cs="Calibri"/>
        </w:rPr>
        <w:t xml:space="preserve">                                                                                        </w:t>
      </w:r>
    </w:p>
    <w:p w14:paraId="61E62174" w14:textId="08350DF5" w:rsidR="00F64077" w:rsidRDefault="00F64077" w:rsidP="001114D7">
      <w:pPr>
        <w:spacing w:after="158" w:line="259" w:lineRule="auto"/>
        <w:ind w:left="1316"/>
        <w:rPr>
          <w:rFonts w:ascii="Calibri" w:eastAsia="Calibri" w:hAnsi="Calibri" w:cs="Calibri"/>
          <w:b/>
        </w:rPr>
      </w:pPr>
      <w:r>
        <w:rPr>
          <w:rFonts w:ascii="Calibri" w:eastAsia="Calibri" w:hAnsi="Calibri" w:cs="Calibri"/>
          <w:b/>
        </w:rPr>
        <w:t xml:space="preserve">                                                            DAV UNIVERSITY </w:t>
      </w:r>
    </w:p>
    <w:p w14:paraId="3BB4F993" w14:textId="7FE92484" w:rsidR="00F64077" w:rsidRPr="00F64077" w:rsidRDefault="00F64077" w:rsidP="00F64077">
      <w:pPr>
        <w:spacing w:after="158" w:line="259" w:lineRule="auto"/>
        <w:ind w:left="1316"/>
        <w:rPr>
          <w:rFonts w:ascii="Calibri" w:eastAsia="Calibri" w:hAnsi="Calibri" w:cs="Calibri"/>
          <w:b/>
        </w:rPr>
      </w:pPr>
      <w:r>
        <w:rPr>
          <w:rFonts w:ascii="Calibri" w:eastAsia="Calibri" w:hAnsi="Calibri" w:cs="Calibri"/>
          <w:b/>
        </w:rPr>
        <w:t xml:space="preserve">                         JALANDHAR -PATHANKOT NATIONAL HIGHWAY, NH 44, 144102 </w:t>
      </w:r>
    </w:p>
    <w:p w14:paraId="6293BA55" w14:textId="28D74203" w:rsidR="00F64077" w:rsidRDefault="00F64077" w:rsidP="00F64077">
      <w:pPr>
        <w:spacing w:after="161" w:line="259" w:lineRule="auto"/>
        <w:ind w:right="1056"/>
        <w:jc w:val="center"/>
        <w:rPr>
          <w:rFonts w:ascii="Calibri" w:eastAsia="Calibri" w:hAnsi="Calibri" w:cs="Calibri"/>
          <w:b/>
        </w:rPr>
      </w:pPr>
    </w:p>
    <w:p w14:paraId="388916C4" w14:textId="40DC084D" w:rsidR="0001684B" w:rsidRPr="00F64077" w:rsidRDefault="0001684B" w:rsidP="0001684B">
      <w:pPr>
        <w:spacing w:line="259" w:lineRule="auto"/>
        <w:sectPr w:rsidR="0001684B" w:rsidRPr="00F64077" w:rsidSect="00242842">
          <w:footerReference w:type="default" r:id="rId10"/>
          <w:type w:val="continuous"/>
          <w:pgSz w:w="12240" w:h="15840"/>
          <w:pgMar w:top="1120" w:right="360" w:bottom="280" w:left="720" w:header="720" w:footer="720" w:gutter="0"/>
          <w:cols w:space="720"/>
        </w:sectPr>
      </w:pPr>
    </w:p>
    <w:p w14:paraId="0B1CCD37" w14:textId="0C9BAA79" w:rsidR="003D2546" w:rsidRPr="00CD5FFD" w:rsidRDefault="0001684B" w:rsidP="0001684B">
      <w:pPr>
        <w:spacing w:line="360" w:lineRule="auto"/>
        <w:ind w:right="358"/>
        <w:rPr>
          <w:b/>
          <w:spacing w:val="-2"/>
          <w:sz w:val="32"/>
          <w:szCs w:val="32"/>
        </w:rPr>
      </w:pPr>
      <w:bookmarkStart w:id="0" w:name="_bookmark0"/>
      <w:bookmarkEnd w:id="0"/>
      <w:r w:rsidRPr="00CD5FFD">
        <w:rPr>
          <w:b/>
          <w:spacing w:val="-2"/>
          <w:sz w:val="32"/>
          <w:szCs w:val="32"/>
        </w:rPr>
        <w:lastRenderedPageBreak/>
        <w:t xml:space="preserve">                                      </w:t>
      </w:r>
      <w:r w:rsidR="003D2546" w:rsidRPr="00CD5FFD">
        <w:rPr>
          <w:b/>
          <w:spacing w:val="-2"/>
          <w:sz w:val="32"/>
          <w:szCs w:val="32"/>
        </w:rPr>
        <w:t>ABSTRACT</w:t>
      </w:r>
    </w:p>
    <w:p w14:paraId="6AF97CA9" w14:textId="77777777" w:rsidR="003D2546" w:rsidRDefault="003D2546" w:rsidP="003D2546">
      <w:pPr>
        <w:spacing w:line="360" w:lineRule="auto"/>
        <w:ind w:right="358"/>
        <w:jc w:val="center"/>
        <w:rPr>
          <w:b/>
          <w:spacing w:val="-2"/>
          <w:sz w:val="28"/>
        </w:rPr>
      </w:pPr>
    </w:p>
    <w:p w14:paraId="00305CC1" w14:textId="77777777" w:rsidR="003D2546" w:rsidRPr="000D0138" w:rsidRDefault="003D2546" w:rsidP="003D2546">
      <w:pPr>
        <w:spacing w:line="360" w:lineRule="auto"/>
        <w:ind w:right="358"/>
        <w:jc w:val="both"/>
        <w:rPr>
          <w:spacing w:val="-2"/>
          <w:sz w:val="24"/>
          <w:szCs w:val="24"/>
          <w:lang w:val="en-IN"/>
        </w:rPr>
      </w:pPr>
      <w:r w:rsidRPr="000D0138">
        <w:rPr>
          <w:spacing w:val="-2"/>
          <w:sz w:val="24"/>
          <w:szCs w:val="24"/>
          <w:lang w:val="en-IN"/>
        </w:rPr>
        <w:t>Her Safety is a web-based women’s safety platform designed to provide quick access to emergency services, real-time location sharing, and safety awareness tools. The objective of this project is to help women respond faster in threatening or unsafe situations by offering essential features in one simple interface.</w:t>
      </w:r>
    </w:p>
    <w:p w14:paraId="5A63073E" w14:textId="77777777" w:rsidR="003D2546" w:rsidRPr="000D0138" w:rsidRDefault="003D2546" w:rsidP="003D2546">
      <w:pPr>
        <w:spacing w:line="360" w:lineRule="auto"/>
        <w:ind w:right="358"/>
        <w:jc w:val="both"/>
        <w:rPr>
          <w:spacing w:val="-2"/>
          <w:sz w:val="24"/>
          <w:szCs w:val="24"/>
          <w:lang w:val="en-IN"/>
        </w:rPr>
      </w:pPr>
      <w:r w:rsidRPr="000D0138">
        <w:rPr>
          <w:spacing w:val="-2"/>
          <w:sz w:val="24"/>
          <w:szCs w:val="24"/>
          <w:lang w:val="en-IN"/>
        </w:rPr>
        <w:t>The system includes instant call buttons, such as Police (100), Women Helpline (1091), and Domestic Violence Helpline (181), allowing users to seek help with a single tap. The SOS feature captures the user’s live location and displays it on an interactive map using GPS and Leaflet.js, helping the user share their coordinates during emergencies. The project also provides a siren alarm, trusted contact call option, and Google Maps search for nearby police stations, ensuring quick assistance in urgent situations.</w:t>
      </w:r>
    </w:p>
    <w:p w14:paraId="2419B908" w14:textId="77777777" w:rsidR="003D2546" w:rsidRPr="000D0138" w:rsidRDefault="003D2546" w:rsidP="003D2546">
      <w:pPr>
        <w:spacing w:line="360" w:lineRule="auto"/>
        <w:ind w:right="358"/>
        <w:jc w:val="both"/>
        <w:rPr>
          <w:spacing w:val="-2"/>
          <w:sz w:val="24"/>
          <w:szCs w:val="24"/>
          <w:lang w:val="en-IN"/>
        </w:rPr>
      </w:pPr>
      <w:r w:rsidRPr="000D0138">
        <w:rPr>
          <w:spacing w:val="-2"/>
          <w:sz w:val="24"/>
          <w:szCs w:val="24"/>
          <w:lang w:val="en-IN"/>
        </w:rPr>
        <w:t>Additionally, the platform includes a reporting system where users can submit incident details securely, along with safety tips to increase awareness and preparedness. A simple safety quiz is also added to enhance learning. A dark mode toggle improves accessibility and user comfort.</w:t>
      </w:r>
    </w:p>
    <w:p w14:paraId="09DC322A" w14:textId="77777777" w:rsidR="003D2546" w:rsidRPr="000D0138" w:rsidRDefault="003D2546" w:rsidP="003D2546">
      <w:pPr>
        <w:spacing w:line="360" w:lineRule="auto"/>
        <w:ind w:right="358"/>
        <w:jc w:val="both"/>
        <w:rPr>
          <w:spacing w:val="-2"/>
          <w:sz w:val="24"/>
          <w:szCs w:val="24"/>
          <w:lang w:val="en-IN"/>
        </w:rPr>
      </w:pPr>
      <w:r w:rsidRPr="000D0138">
        <w:rPr>
          <w:spacing w:val="-2"/>
          <w:sz w:val="24"/>
          <w:szCs w:val="24"/>
          <w:lang w:val="en-IN"/>
        </w:rPr>
        <w:t>Developed using HTML, CSS, and JavaScript, Her Safety focuses on practicality, responsiveness, and ease of use. This project demonstrates how modern web technologies can contribute to women’s safety by offering fast assistance, awareness, and confidence during emergencies.</w:t>
      </w:r>
    </w:p>
    <w:p w14:paraId="5FB239CF" w14:textId="77777777" w:rsidR="0085027B" w:rsidRDefault="0085027B" w:rsidP="00F64077">
      <w:pPr>
        <w:spacing w:before="69" w:line="360" w:lineRule="auto"/>
        <w:ind w:right="363"/>
        <w:jc w:val="center"/>
        <w:rPr>
          <w:sz w:val="24"/>
          <w:szCs w:val="24"/>
        </w:rPr>
      </w:pPr>
    </w:p>
    <w:p w14:paraId="5360B1B5" w14:textId="77777777" w:rsidR="0085027B" w:rsidRDefault="0085027B">
      <w:pPr>
        <w:spacing w:before="69" w:line="360" w:lineRule="auto"/>
        <w:ind w:right="363"/>
        <w:jc w:val="both"/>
        <w:rPr>
          <w:sz w:val="24"/>
          <w:szCs w:val="24"/>
        </w:rPr>
      </w:pPr>
    </w:p>
    <w:p w14:paraId="3F8E6218" w14:textId="77777777" w:rsidR="0085027B" w:rsidRDefault="0085027B">
      <w:pPr>
        <w:spacing w:before="69"/>
        <w:ind w:right="363"/>
        <w:jc w:val="center"/>
      </w:pPr>
    </w:p>
    <w:p w14:paraId="5455F76D" w14:textId="77777777" w:rsidR="0085027B" w:rsidRDefault="0085027B">
      <w:pPr>
        <w:spacing w:before="69"/>
        <w:ind w:right="363"/>
        <w:jc w:val="center"/>
      </w:pPr>
    </w:p>
    <w:p w14:paraId="01020018" w14:textId="77777777" w:rsidR="0085027B" w:rsidRDefault="0085027B">
      <w:pPr>
        <w:spacing w:before="69"/>
        <w:ind w:right="363"/>
        <w:jc w:val="center"/>
      </w:pPr>
    </w:p>
    <w:p w14:paraId="44CA56FC" w14:textId="77777777" w:rsidR="0085027B" w:rsidRDefault="0085027B">
      <w:pPr>
        <w:spacing w:before="69"/>
        <w:ind w:right="363"/>
        <w:jc w:val="center"/>
      </w:pPr>
    </w:p>
    <w:p w14:paraId="2177D937" w14:textId="77777777" w:rsidR="0085027B" w:rsidRDefault="0085027B">
      <w:pPr>
        <w:spacing w:before="69"/>
        <w:ind w:right="363"/>
        <w:jc w:val="center"/>
      </w:pPr>
    </w:p>
    <w:p w14:paraId="0DD4E5DB" w14:textId="77777777" w:rsidR="0085027B" w:rsidRDefault="0085027B">
      <w:pPr>
        <w:spacing w:before="69"/>
        <w:ind w:right="363"/>
        <w:jc w:val="center"/>
      </w:pPr>
    </w:p>
    <w:p w14:paraId="04FB1D20" w14:textId="77777777" w:rsidR="0085027B" w:rsidRDefault="0085027B" w:rsidP="001114D7">
      <w:pPr>
        <w:spacing w:before="69"/>
        <w:ind w:right="363"/>
      </w:pPr>
    </w:p>
    <w:p w14:paraId="25C4F8C7" w14:textId="77777777" w:rsidR="001114D7" w:rsidRDefault="001114D7" w:rsidP="001114D7">
      <w:pPr>
        <w:spacing w:before="69"/>
        <w:ind w:right="363"/>
      </w:pPr>
    </w:p>
    <w:p w14:paraId="6621A8D4" w14:textId="77777777" w:rsidR="001114D7" w:rsidRDefault="001114D7" w:rsidP="001114D7">
      <w:pPr>
        <w:spacing w:before="69"/>
        <w:ind w:right="363"/>
      </w:pPr>
    </w:p>
    <w:p w14:paraId="7E6DED25" w14:textId="77777777" w:rsidR="001114D7" w:rsidRDefault="001114D7" w:rsidP="001114D7">
      <w:pPr>
        <w:spacing w:before="69"/>
        <w:ind w:right="363"/>
      </w:pPr>
    </w:p>
    <w:p w14:paraId="70E5FE72" w14:textId="77777777" w:rsidR="001114D7" w:rsidRDefault="001114D7" w:rsidP="001114D7">
      <w:pPr>
        <w:spacing w:before="69"/>
        <w:ind w:right="363"/>
      </w:pPr>
    </w:p>
    <w:p w14:paraId="3098FA64" w14:textId="77777777" w:rsidR="0085027B" w:rsidRDefault="0085027B">
      <w:pPr>
        <w:spacing w:before="69"/>
        <w:ind w:right="363"/>
        <w:jc w:val="center"/>
      </w:pPr>
    </w:p>
    <w:p w14:paraId="77CA96C8" w14:textId="77777777" w:rsidR="0085027B" w:rsidRDefault="0085027B">
      <w:pPr>
        <w:spacing w:before="69"/>
        <w:ind w:right="363"/>
        <w:jc w:val="center"/>
        <w:rPr>
          <w:b/>
          <w:spacing w:val="-2"/>
          <w:sz w:val="32"/>
          <w:u w:val="single"/>
        </w:rPr>
      </w:pPr>
    </w:p>
    <w:p w14:paraId="3207694C" w14:textId="77777777" w:rsidR="0085027B" w:rsidRDefault="0085027B">
      <w:pPr>
        <w:spacing w:before="69"/>
        <w:ind w:right="363"/>
        <w:jc w:val="center"/>
        <w:rPr>
          <w:b/>
          <w:spacing w:val="-2"/>
          <w:sz w:val="32"/>
          <w:u w:val="single"/>
        </w:rPr>
      </w:pPr>
    </w:p>
    <w:p w14:paraId="615F5F26" w14:textId="77777777" w:rsidR="0085027B" w:rsidRDefault="0085027B">
      <w:pPr>
        <w:spacing w:before="69"/>
        <w:ind w:right="363"/>
        <w:jc w:val="center"/>
        <w:rPr>
          <w:b/>
          <w:spacing w:val="-2"/>
          <w:sz w:val="32"/>
          <w:u w:val="single"/>
        </w:rPr>
      </w:pPr>
    </w:p>
    <w:p w14:paraId="22D22D24" w14:textId="77777777" w:rsidR="0085027B" w:rsidRDefault="0085027B">
      <w:pPr>
        <w:spacing w:before="69"/>
        <w:ind w:right="363"/>
        <w:jc w:val="center"/>
        <w:rPr>
          <w:b/>
          <w:spacing w:val="-2"/>
          <w:sz w:val="32"/>
          <w:u w:val="single"/>
        </w:rPr>
      </w:pPr>
    </w:p>
    <w:p w14:paraId="45C4C55C" w14:textId="77777777" w:rsidR="00E4026E" w:rsidRDefault="00E4026E" w:rsidP="0001684B">
      <w:pPr>
        <w:spacing w:before="70"/>
        <w:ind w:right="356"/>
        <w:jc w:val="center"/>
        <w:rPr>
          <w:b/>
          <w:spacing w:val="-2"/>
          <w:sz w:val="32"/>
          <w:szCs w:val="32"/>
        </w:rPr>
      </w:pPr>
    </w:p>
    <w:p w14:paraId="2C493F53" w14:textId="4FBAA124" w:rsidR="0001684B" w:rsidRPr="00CD5FFD" w:rsidRDefault="0001684B" w:rsidP="0001684B">
      <w:pPr>
        <w:spacing w:before="70"/>
        <w:ind w:right="356"/>
        <w:jc w:val="center"/>
        <w:rPr>
          <w:b/>
          <w:sz w:val="32"/>
          <w:szCs w:val="32"/>
        </w:rPr>
      </w:pPr>
      <w:r w:rsidRPr="00CD5FFD">
        <w:rPr>
          <w:b/>
          <w:spacing w:val="-2"/>
          <w:sz w:val="32"/>
          <w:szCs w:val="32"/>
        </w:rPr>
        <w:t>ACKNOWLEDGEMENT</w:t>
      </w:r>
    </w:p>
    <w:p w14:paraId="110F2B6C" w14:textId="77777777" w:rsidR="0001684B" w:rsidRDefault="0001684B" w:rsidP="0001684B">
      <w:pPr>
        <w:pStyle w:val="BodyText"/>
        <w:ind w:left="0"/>
        <w:rPr>
          <w:b/>
          <w:sz w:val="28"/>
          <w:u w:val="single"/>
        </w:rPr>
      </w:pPr>
    </w:p>
    <w:p w14:paraId="0E0180AA" w14:textId="77777777" w:rsidR="0001684B" w:rsidRDefault="0001684B" w:rsidP="0001684B">
      <w:pPr>
        <w:pStyle w:val="BodyText"/>
        <w:spacing w:before="162"/>
        <w:ind w:left="0"/>
        <w:rPr>
          <w:b/>
          <w:sz w:val="28"/>
        </w:rPr>
      </w:pPr>
    </w:p>
    <w:p w14:paraId="6AB1B699" w14:textId="77777777" w:rsidR="0001684B" w:rsidRDefault="0001684B" w:rsidP="0001684B">
      <w:pPr>
        <w:widowControl/>
        <w:spacing w:line="360" w:lineRule="auto"/>
        <w:jc w:val="both"/>
        <w:rPr>
          <w:sz w:val="24"/>
          <w:szCs w:val="24"/>
        </w:rPr>
      </w:pPr>
      <w:r>
        <w:rPr>
          <w:rFonts w:eastAsia="SimSun"/>
          <w:color w:val="000000"/>
          <w:sz w:val="24"/>
          <w:szCs w:val="24"/>
          <w:lang w:eastAsia="zh-CN" w:bidi="ar"/>
        </w:rPr>
        <w:t>I express my gratitude to all those who helped us in various stages of the development of this</w:t>
      </w:r>
    </w:p>
    <w:p w14:paraId="3EB6F84E" w14:textId="77777777" w:rsidR="0001684B" w:rsidRDefault="0001684B" w:rsidP="0001684B">
      <w:pPr>
        <w:widowControl/>
        <w:spacing w:line="360" w:lineRule="auto"/>
        <w:jc w:val="both"/>
        <w:rPr>
          <w:sz w:val="24"/>
          <w:szCs w:val="24"/>
        </w:rPr>
      </w:pPr>
      <w:r>
        <w:rPr>
          <w:rFonts w:eastAsia="SimSun"/>
          <w:color w:val="000000"/>
          <w:sz w:val="24"/>
          <w:szCs w:val="24"/>
          <w:lang w:eastAsia="zh-CN" w:bidi="ar"/>
        </w:rPr>
        <w:t>project. First, I would like to express my sincere gratitude indebtedness</w:t>
      </w:r>
    </w:p>
    <w:p w14:paraId="0C609152" w14:textId="77777777" w:rsidR="0001684B" w:rsidRDefault="0001684B" w:rsidP="0001684B">
      <w:pPr>
        <w:widowControl/>
        <w:spacing w:line="360" w:lineRule="auto"/>
        <w:jc w:val="both"/>
        <w:rPr>
          <w:sz w:val="24"/>
          <w:szCs w:val="24"/>
        </w:rPr>
      </w:pPr>
      <w:r>
        <w:rPr>
          <w:rFonts w:eastAsia="SimSun"/>
          <w:color w:val="000000"/>
          <w:sz w:val="24"/>
          <w:szCs w:val="24"/>
          <w:lang w:eastAsia="zh-CN" w:bidi="ar"/>
        </w:rPr>
        <w:t xml:space="preserve">to </w:t>
      </w:r>
      <w:r>
        <w:t>Ms. Ridhi Kapoor,</w:t>
      </w:r>
      <w:r>
        <w:rPr>
          <w:rFonts w:eastAsia="SimSun"/>
          <w:color w:val="000000"/>
          <w:sz w:val="24"/>
          <w:szCs w:val="24"/>
          <w:lang w:eastAsia="zh-CN" w:bidi="ar"/>
        </w:rPr>
        <w:t xml:space="preserve"> for allowing me to undergo the</w:t>
      </w:r>
      <w:r>
        <w:rPr>
          <w:sz w:val="24"/>
          <w:szCs w:val="24"/>
        </w:rPr>
        <w:t xml:space="preserve"> </w:t>
      </w:r>
      <w:r>
        <w:rPr>
          <w:rFonts w:eastAsia="SimSun"/>
          <w:color w:val="000000"/>
          <w:sz w:val="24"/>
          <w:szCs w:val="24"/>
          <w:lang w:eastAsia="zh-CN" w:bidi="ar"/>
        </w:rPr>
        <w:t>summer training of 45 days at Future Finder Company. I</w:t>
      </w:r>
      <w:r>
        <w:rPr>
          <w:sz w:val="24"/>
          <w:szCs w:val="24"/>
        </w:rPr>
        <w:t xml:space="preserve"> </w:t>
      </w:r>
      <w:r>
        <w:rPr>
          <w:rFonts w:eastAsia="SimSun"/>
          <w:color w:val="000000"/>
          <w:sz w:val="24"/>
          <w:szCs w:val="24"/>
          <w:lang w:eastAsia="zh-CN" w:bidi="ar"/>
        </w:rPr>
        <w:t>am also thankful to all faculty members of Department of Computer Science and Engineering,</w:t>
      </w:r>
      <w:r>
        <w:rPr>
          <w:sz w:val="24"/>
          <w:szCs w:val="24"/>
        </w:rPr>
        <w:t xml:space="preserve"> </w:t>
      </w:r>
      <w:r>
        <w:rPr>
          <w:rFonts w:eastAsia="SimSun"/>
          <w:color w:val="000000"/>
          <w:sz w:val="24"/>
          <w:szCs w:val="24"/>
          <w:lang w:eastAsia="zh-CN" w:bidi="ar"/>
        </w:rPr>
        <w:t>for their true help, inspiration and for helping me for the preparation of the final report and</w:t>
      </w:r>
      <w:r>
        <w:rPr>
          <w:sz w:val="24"/>
          <w:szCs w:val="24"/>
        </w:rPr>
        <w:t xml:space="preserve"> </w:t>
      </w:r>
      <w:r>
        <w:rPr>
          <w:rFonts w:eastAsia="SimSun"/>
          <w:color w:val="000000"/>
          <w:sz w:val="24"/>
          <w:szCs w:val="24"/>
          <w:lang w:eastAsia="zh-CN" w:bidi="ar"/>
        </w:rPr>
        <w:t>presentation.</w:t>
      </w:r>
    </w:p>
    <w:p w14:paraId="6FB3A71D" w14:textId="77777777" w:rsidR="0001684B" w:rsidRDefault="0001684B" w:rsidP="0001684B">
      <w:pPr>
        <w:widowControl/>
        <w:spacing w:line="360" w:lineRule="auto"/>
        <w:jc w:val="both"/>
        <w:rPr>
          <w:sz w:val="24"/>
          <w:szCs w:val="24"/>
        </w:rPr>
      </w:pPr>
      <w:r>
        <w:rPr>
          <w:rFonts w:eastAsia="SimSun"/>
          <w:color w:val="000000"/>
          <w:sz w:val="24"/>
          <w:szCs w:val="24"/>
          <w:lang w:eastAsia="zh-CN" w:bidi="ar"/>
        </w:rPr>
        <w:t>Last but not least, I pay my sincere thanks and gratitude to all the Staff Members</w:t>
      </w:r>
    </w:p>
    <w:p w14:paraId="5A1F09CE" w14:textId="77777777" w:rsidR="0001684B" w:rsidRDefault="0001684B" w:rsidP="0001684B">
      <w:pPr>
        <w:widowControl/>
        <w:spacing w:line="360" w:lineRule="auto"/>
        <w:jc w:val="both"/>
        <w:rPr>
          <w:sz w:val="24"/>
          <w:szCs w:val="24"/>
        </w:rPr>
      </w:pPr>
      <w:r>
        <w:rPr>
          <w:rFonts w:eastAsia="SimSun"/>
          <w:color w:val="000000"/>
          <w:sz w:val="24"/>
          <w:szCs w:val="24"/>
          <w:lang w:eastAsia="zh-CN" w:bidi="ar"/>
        </w:rPr>
        <w:t xml:space="preserve">of Future </w:t>
      </w:r>
      <w:proofErr w:type="gramStart"/>
      <w:r>
        <w:rPr>
          <w:rFonts w:eastAsia="SimSun"/>
          <w:color w:val="000000"/>
          <w:sz w:val="24"/>
          <w:szCs w:val="24"/>
          <w:lang w:eastAsia="zh-CN" w:bidi="ar"/>
        </w:rPr>
        <w:t>Finder  for</w:t>
      </w:r>
      <w:proofErr w:type="gramEnd"/>
      <w:r>
        <w:rPr>
          <w:rFonts w:eastAsia="SimSun"/>
          <w:color w:val="000000"/>
          <w:sz w:val="24"/>
          <w:szCs w:val="24"/>
          <w:lang w:eastAsia="zh-CN" w:bidi="ar"/>
        </w:rPr>
        <w:t xml:space="preserve"> their support and for making our training valuable</w:t>
      </w:r>
    </w:p>
    <w:p w14:paraId="73C810DB" w14:textId="77777777" w:rsidR="0001684B" w:rsidRDefault="0001684B" w:rsidP="0001684B">
      <w:pPr>
        <w:widowControl/>
        <w:spacing w:line="360" w:lineRule="auto"/>
        <w:jc w:val="both"/>
        <w:rPr>
          <w:sz w:val="24"/>
          <w:szCs w:val="24"/>
        </w:rPr>
      </w:pPr>
      <w:r>
        <w:rPr>
          <w:rFonts w:eastAsia="SimSun"/>
          <w:color w:val="000000"/>
          <w:sz w:val="24"/>
          <w:szCs w:val="24"/>
          <w:lang w:eastAsia="zh-CN" w:bidi="ar"/>
        </w:rPr>
        <w:t>and fruitful.</w:t>
      </w:r>
    </w:p>
    <w:p w14:paraId="5D3B8669" w14:textId="77777777" w:rsidR="0001684B" w:rsidRDefault="0001684B" w:rsidP="0001684B">
      <w:pPr>
        <w:spacing w:line="360" w:lineRule="auto"/>
        <w:ind w:right="358"/>
        <w:jc w:val="both"/>
        <w:rPr>
          <w:bCs/>
          <w:spacing w:val="-2"/>
          <w:sz w:val="24"/>
          <w:szCs w:val="24"/>
        </w:rPr>
      </w:pPr>
    </w:p>
    <w:p w14:paraId="741A8CFA" w14:textId="77777777" w:rsidR="0085027B" w:rsidRDefault="0085027B">
      <w:pPr>
        <w:spacing w:before="69"/>
        <w:ind w:right="363"/>
        <w:jc w:val="center"/>
        <w:rPr>
          <w:b/>
          <w:spacing w:val="-2"/>
          <w:sz w:val="32"/>
          <w:u w:val="single"/>
        </w:rPr>
      </w:pPr>
    </w:p>
    <w:p w14:paraId="399F36ED" w14:textId="77777777" w:rsidR="0085027B" w:rsidRDefault="0085027B">
      <w:pPr>
        <w:spacing w:before="69"/>
        <w:ind w:right="363"/>
        <w:jc w:val="center"/>
        <w:rPr>
          <w:b/>
          <w:spacing w:val="-2"/>
          <w:sz w:val="32"/>
          <w:u w:val="single"/>
        </w:rPr>
      </w:pPr>
    </w:p>
    <w:p w14:paraId="2C0AEF5A" w14:textId="77777777" w:rsidR="0085027B" w:rsidRDefault="0085027B">
      <w:pPr>
        <w:spacing w:before="69"/>
        <w:ind w:right="363"/>
        <w:jc w:val="center"/>
        <w:rPr>
          <w:b/>
          <w:spacing w:val="-2"/>
          <w:sz w:val="32"/>
          <w:u w:val="single"/>
        </w:rPr>
      </w:pPr>
    </w:p>
    <w:p w14:paraId="3A8D0D96" w14:textId="77777777" w:rsidR="0085027B" w:rsidRDefault="0085027B">
      <w:pPr>
        <w:spacing w:before="69"/>
        <w:ind w:right="363"/>
        <w:jc w:val="center"/>
        <w:rPr>
          <w:b/>
          <w:spacing w:val="-2"/>
          <w:sz w:val="32"/>
          <w:u w:val="single"/>
        </w:rPr>
      </w:pPr>
    </w:p>
    <w:p w14:paraId="504F0EAE" w14:textId="77777777" w:rsidR="0085027B" w:rsidRDefault="0085027B">
      <w:pPr>
        <w:spacing w:before="69"/>
        <w:ind w:right="363"/>
        <w:jc w:val="center"/>
        <w:rPr>
          <w:b/>
          <w:spacing w:val="-2"/>
          <w:sz w:val="32"/>
          <w:u w:val="single"/>
        </w:rPr>
      </w:pPr>
    </w:p>
    <w:p w14:paraId="03F3053A" w14:textId="77777777" w:rsidR="0085027B" w:rsidRDefault="0085027B">
      <w:pPr>
        <w:spacing w:before="69"/>
        <w:ind w:right="363"/>
        <w:jc w:val="center"/>
        <w:rPr>
          <w:b/>
          <w:spacing w:val="-2"/>
          <w:sz w:val="32"/>
          <w:u w:val="single"/>
        </w:rPr>
      </w:pPr>
    </w:p>
    <w:p w14:paraId="1D1C37A6" w14:textId="77777777" w:rsidR="0085027B" w:rsidRDefault="0085027B">
      <w:pPr>
        <w:spacing w:before="69"/>
        <w:ind w:right="363"/>
        <w:jc w:val="center"/>
        <w:rPr>
          <w:b/>
          <w:spacing w:val="-2"/>
          <w:sz w:val="32"/>
          <w:u w:val="single"/>
        </w:rPr>
      </w:pPr>
    </w:p>
    <w:p w14:paraId="55E75102" w14:textId="77777777" w:rsidR="000D0138" w:rsidRDefault="000D0138">
      <w:pPr>
        <w:spacing w:before="69"/>
        <w:ind w:right="363"/>
        <w:jc w:val="center"/>
        <w:rPr>
          <w:b/>
          <w:spacing w:val="-2"/>
          <w:sz w:val="32"/>
          <w:u w:val="single"/>
        </w:rPr>
      </w:pPr>
    </w:p>
    <w:p w14:paraId="0B440903" w14:textId="77777777" w:rsidR="0085027B" w:rsidRDefault="0085027B">
      <w:pPr>
        <w:pStyle w:val="BodyText"/>
        <w:spacing w:line="360" w:lineRule="auto"/>
        <w:jc w:val="both"/>
        <w:sectPr w:rsidR="0085027B" w:rsidSect="001114D7">
          <w:footerReference w:type="default" r:id="rId11"/>
          <w:pgSz w:w="11910" w:h="16840" w:code="9"/>
          <w:pgMar w:top="1340" w:right="1417" w:bottom="280" w:left="1275" w:header="522" w:footer="0" w:gutter="0"/>
          <w:cols w:space="720"/>
          <w:docGrid w:linePitch="299"/>
        </w:sectPr>
      </w:pPr>
    </w:p>
    <w:p w14:paraId="58653128" w14:textId="77777777" w:rsidR="000D61ED" w:rsidRDefault="000D61ED">
      <w:pPr>
        <w:spacing w:before="69"/>
        <w:ind w:left="3680"/>
        <w:rPr>
          <w:b/>
          <w:sz w:val="32"/>
        </w:rPr>
      </w:pPr>
    </w:p>
    <w:p w14:paraId="4C1A6A97" w14:textId="14994E80" w:rsidR="0085027B" w:rsidRPr="00CD5FFD" w:rsidRDefault="00000000">
      <w:pPr>
        <w:spacing w:before="69"/>
        <w:ind w:left="3680"/>
        <w:rPr>
          <w:b/>
          <w:sz w:val="32"/>
        </w:rPr>
      </w:pPr>
      <w:r w:rsidRPr="00CD5FFD">
        <w:rPr>
          <w:b/>
          <w:sz w:val="32"/>
        </w:rPr>
        <w:t>TRAINING CERTIFICATE</w:t>
      </w:r>
    </w:p>
    <w:p w14:paraId="2C780D08" w14:textId="71990415" w:rsidR="0085027B" w:rsidRDefault="0085027B">
      <w:pPr>
        <w:pStyle w:val="BodyText"/>
        <w:ind w:left="0"/>
        <w:rPr>
          <w:b/>
          <w:sz w:val="20"/>
        </w:rPr>
      </w:pPr>
    </w:p>
    <w:p w14:paraId="1498AE25" w14:textId="1ACCAA74" w:rsidR="0085027B" w:rsidRDefault="0085027B">
      <w:pPr>
        <w:pStyle w:val="BodyText"/>
        <w:ind w:left="0"/>
        <w:rPr>
          <w:b/>
          <w:sz w:val="20"/>
        </w:rPr>
      </w:pPr>
    </w:p>
    <w:p w14:paraId="405D8ACC" w14:textId="1EAF1325" w:rsidR="0085027B" w:rsidRDefault="0085027B">
      <w:pPr>
        <w:pStyle w:val="BodyText"/>
        <w:ind w:left="0"/>
        <w:rPr>
          <w:b/>
          <w:sz w:val="20"/>
        </w:rPr>
      </w:pPr>
    </w:p>
    <w:p w14:paraId="2B5477D3" w14:textId="77777777" w:rsidR="000705DA" w:rsidRDefault="000705DA">
      <w:pPr>
        <w:pStyle w:val="BodyText"/>
        <w:ind w:left="0"/>
        <w:rPr>
          <w:b/>
          <w:noProof/>
          <w:sz w:val="20"/>
        </w:rPr>
      </w:pPr>
    </w:p>
    <w:p w14:paraId="5FA28747" w14:textId="54B127E6" w:rsidR="0085027B" w:rsidRDefault="000705DA">
      <w:pPr>
        <w:pStyle w:val="BodyText"/>
        <w:ind w:left="0"/>
        <w:rPr>
          <w:b/>
          <w:sz w:val="20"/>
        </w:rPr>
      </w:pPr>
      <w:r>
        <w:rPr>
          <w:b/>
          <w:noProof/>
          <w:sz w:val="20"/>
        </w:rPr>
        <w:drawing>
          <wp:anchor distT="0" distB="0" distL="0" distR="0" simplePos="0" relativeHeight="251662848" behindDoc="1" locked="0" layoutInCell="1" allowOverlap="1" wp14:anchorId="2934F3DA" wp14:editId="11ADD42B">
            <wp:simplePos x="0" y="0"/>
            <wp:positionH relativeFrom="page">
              <wp:posOffset>2012559</wp:posOffset>
            </wp:positionH>
            <wp:positionV relativeFrom="paragraph">
              <wp:posOffset>113485</wp:posOffset>
            </wp:positionV>
            <wp:extent cx="3801110" cy="4676622"/>
            <wp:effectExtent l="635"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2" cstate="print">
                      <a:extLst>
                        <a:ext uri="{28A0092B-C50C-407E-A947-70E740481C1C}">
                          <a14:useLocalDpi xmlns:a14="http://schemas.microsoft.com/office/drawing/2010/main" val="0"/>
                        </a:ext>
                      </a:extLst>
                    </a:blip>
                    <a:srcRect l="2046" t="5069" r="1331" b="18408"/>
                    <a:stretch>
                      <a:fillRect/>
                    </a:stretch>
                  </pic:blipFill>
                  <pic:spPr bwMode="auto">
                    <a:xfrm rot="16200000">
                      <a:off x="0" y="0"/>
                      <a:ext cx="3807484" cy="46844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2CA075" w14:textId="48835578" w:rsidR="0085027B" w:rsidRDefault="0085027B">
      <w:pPr>
        <w:pStyle w:val="BodyText"/>
        <w:ind w:left="0"/>
        <w:rPr>
          <w:b/>
          <w:sz w:val="20"/>
        </w:rPr>
      </w:pPr>
    </w:p>
    <w:p w14:paraId="487928FD" w14:textId="0C4DA8C7" w:rsidR="000D0138" w:rsidRDefault="000D0138">
      <w:pPr>
        <w:pStyle w:val="BodyText"/>
        <w:spacing w:before="68"/>
        <w:ind w:left="0"/>
        <w:rPr>
          <w:b/>
          <w:noProof/>
          <w:sz w:val="20"/>
        </w:rPr>
      </w:pPr>
    </w:p>
    <w:p w14:paraId="40149766" w14:textId="61099E29" w:rsidR="0085027B" w:rsidRDefault="0085027B">
      <w:pPr>
        <w:pStyle w:val="BodyText"/>
        <w:spacing w:before="68"/>
        <w:ind w:left="0"/>
        <w:rPr>
          <w:b/>
          <w:sz w:val="20"/>
        </w:rPr>
      </w:pPr>
    </w:p>
    <w:p w14:paraId="7100F74C" w14:textId="77777777" w:rsidR="0085027B" w:rsidRDefault="0085027B">
      <w:pPr>
        <w:pStyle w:val="BodyText"/>
        <w:rPr>
          <w:b/>
          <w:sz w:val="20"/>
        </w:rPr>
        <w:sectPr w:rsidR="0085027B" w:rsidSect="00242842">
          <w:headerReference w:type="default" r:id="rId13"/>
          <w:footerReference w:type="default" r:id="rId14"/>
          <w:pgSz w:w="12240" w:h="15840"/>
          <w:pgMar w:top="1120" w:right="360" w:bottom="280" w:left="720" w:header="720" w:footer="720" w:gutter="0"/>
          <w:cols w:space="720"/>
        </w:sectPr>
      </w:pPr>
    </w:p>
    <w:p w14:paraId="6C68D0D6" w14:textId="77777777" w:rsidR="0001684B" w:rsidRPr="00CD5FFD" w:rsidRDefault="0001684B" w:rsidP="0001684B">
      <w:pPr>
        <w:spacing w:line="360" w:lineRule="auto"/>
        <w:ind w:right="358"/>
        <w:jc w:val="center"/>
        <w:rPr>
          <w:b/>
          <w:spacing w:val="-2"/>
          <w:sz w:val="32"/>
          <w:szCs w:val="32"/>
        </w:rPr>
      </w:pPr>
      <w:r w:rsidRPr="00CD5FFD">
        <w:rPr>
          <w:b/>
          <w:spacing w:val="-2"/>
          <w:sz w:val="32"/>
          <w:szCs w:val="32"/>
        </w:rPr>
        <w:lastRenderedPageBreak/>
        <w:t>DECLARATION</w:t>
      </w:r>
    </w:p>
    <w:p w14:paraId="5839F1F5" w14:textId="77777777" w:rsidR="0001684B" w:rsidRDefault="0001684B">
      <w:pPr>
        <w:spacing w:line="360" w:lineRule="auto"/>
        <w:ind w:right="358"/>
        <w:jc w:val="both"/>
        <w:rPr>
          <w:bCs/>
          <w:spacing w:val="-2"/>
          <w:sz w:val="24"/>
          <w:szCs w:val="24"/>
        </w:rPr>
      </w:pPr>
    </w:p>
    <w:p w14:paraId="26B957C8" w14:textId="77777777" w:rsidR="00CD5FFD" w:rsidRDefault="0001684B" w:rsidP="00CD5FFD">
      <w:pPr>
        <w:spacing w:after="123" w:line="259" w:lineRule="auto"/>
        <w:ind w:right="1058"/>
        <w:jc w:val="center"/>
        <w:rPr>
          <w:bCs/>
          <w:spacing w:val="-2"/>
          <w:sz w:val="24"/>
          <w:szCs w:val="24"/>
        </w:rPr>
      </w:pPr>
      <w:r w:rsidRPr="0001684B">
        <w:rPr>
          <w:bCs/>
          <w:spacing w:val="-2"/>
          <w:sz w:val="24"/>
          <w:szCs w:val="24"/>
        </w:rPr>
        <w:t xml:space="preserve"> I, </w:t>
      </w:r>
      <w:r w:rsidR="00CD5FFD">
        <w:rPr>
          <w:bCs/>
          <w:spacing w:val="-2"/>
          <w:sz w:val="24"/>
          <w:szCs w:val="24"/>
        </w:rPr>
        <w:t>Kamna Manhas</w:t>
      </w:r>
      <w:r w:rsidRPr="0001684B">
        <w:rPr>
          <w:bCs/>
          <w:spacing w:val="-2"/>
          <w:sz w:val="24"/>
          <w:szCs w:val="24"/>
        </w:rPr>
        <w:t xml:space="preserve">, hereby declare that the work which is being presented in </w:t>
      </w:r>
      <w:r w:rsidR="00CD5FFD">
        <w:rPr>
          <w:bCs/>
          <w:spacing w:val="-2"/>
          <w:sz w:val="24"/>
          <w:szCs w:val="24"/>
        </w:rPr>
        <w:t xml:space="preserve">this </w:t>
      </w:r>
    </w:p>
    <w:p w14:paraId="238AA5FF" w14:textId="77777777" w:rsidR="00CD5FFD" w:rsidRDefault="00CD5FFD" w:rsidP="00CD5FFD">
      <w:pPr>
        <w:spacing w:after="123" w:line="259" w:lineRule="auto"/>
        <w:ind w:right="1058"/>
        <w:rPr>
          <w:rFonts w:ascii="Calibri" w:eastAsia="Calibri" w:hAnsi="Calibri" w:cs="Calibri"/>
          <w:sz w:val="24"/>
          <w:szCs w:val="24"/>
        </w:rPr>
      </w:pPr>
      <w:r>
        <w:rPr>
          <w:bCs/>
          <w:spacing w:val="-2"/>
          <w:sz w:val="24"/>
          <w:szCs w:val="24"/>
        </w:rPr>
        <w:t xml:space="preserve">   </w:t>
      </w:r>
      <w:r w:rsidR="0001684B" w:rsidRPr="0001684B">
        <w:rPr>
          <w:bCs/>
          <w:spacing w:val="-2"/>
          <w:sz w:val="24"/>
          <w:szCs w:val="24"/>
        </w:rPr>
        <w:t>project titled “</w:t>
      </w:r>
      <w:r w:rsidRPr="00CD5FFD">
        <w:rPr>
          <w:rFonts w:ascii="Calibri" w:eastAsia="Calibri" w:hAnsi="Calibri" w:cs="Calibri"/>
          <w:sz w:val="24"/>
          <w:szCs w:val="24"/>
        </w:rPr>
        <w:t>HER-ALERT</w:t>
      </w:r>
      <w:r>
        <w:rPr>
          <w:bCs/>
          <w:spacing w:val="-2"/>
          <w:sz w:val="24"/>
          <w:szCs w:val="24"/>
        </w:rPr>
        <w:t>:</w:t>
      </w:r>
      <w:r w:rsidRPr="00CD5FFD">
        <w:rPr>
          <w:rFonts w:ascii="Calibri" w:eastAsia="Calibri" w:hAnsi="Calibri" w:cs="Calibri"/>
          <w:sz w:val="24"/>
          <w:szCs w:val="24"/>
        </w:rPr>
        <w:t xml:space="preserve"> A Smart Women Safety Website Build Using </w:t>
      </w:r>
    </w:p>
    <w:p w14:paraId="6C03E1AB" w14:textId="1BC176A9" w:rsidR="00CD5FFD" w:rsidRDefault="00CD5FFD" w:rsidP="00CD5FFD">
      <w:pPr>
        <w:spacing w:after="123" w:line="259" w:lineRule="auto"/>
        <w:ind w:right="1058"/>
        <w:rPr>
          <w:bCs/>
          <w:spacing w:val="-2"/>
          <w:sz w:val="24"/>
          <w:szCs w:val="24"/>
        </w:rPr>
      </w:pPr>
      <w:r w:rsidRPr="00CD5FFD">
        <w:rPr>
          <w:rFonts w:ascii="Calibri" w:eastAsia="Calibri" w:hAnsi="Calibri" w:cs="Calibri"/>
          <w:sz w:val="24"/>
          <w:szCs w:val="24"/>
        </w:rPr>
        <w:t>Frontend Technologies</w:t>
      </w:r>
      <w:r w:rsidR="0001684B" w:rsidRPr="0001684B">
        <w:rPr>
          <w:bCs/>
          <w:spacing w:val="-2"/>
          <w:sz w:val="24"/>
          <w:szCs w:val="24"/>
        </w:rPr>
        <w:t xml:space="preserve">” by me, in partial fulfilment of the requirements for the </w:t>
      </w:r>
    </w:p>
    <w:p w14:paraId="2AB8F596" w14:textId="77777777" w:rsidR="00CD5FFD" w:rsidRDefault="0001684B" w:rsidP="00CD5FFD">
      <w:pPr>
        <w:spacing w:after="123" w:line="259" w:lineRule="auto"/>
        <w:ind w:right="1058"/>
        <w:rPr>
          <w:bCs/>
          <w:spacing w:val="-2"/>
          <w:sz w:val="24"/>
          <w:szCs w:val="24"/>
        </w:rPr>
      </w:pPr>
      <w:r w:rsidRPr="0001684B">
        <w:rPr>
          <w:bCs/>
          <w:spacing w:val="-2"/>
          <w:sz w:val="24"/>
          <w:szCs w:val="24"/>
        </w:rPr>
        <w:t xml:space="preserve">award of Bachelor of Technology (B. Tech) Degree in “Computer Science and </w:t>
      </w:r>
    </w:p>
    <w:p w14:paraId="185DF11B" w14:textId="77777777" w:rsidR="00CD5FFD" w:rsidRDefault="0001684B" w:rsidP="00CD5FFD">
      <w:pPr>
        <w:spacing w:after="123" w:line="259" w:lineRule="auto"/>
        <w:ind w:right="1058"/>
        <w:rPr>
          <w:bCs/>
          <w:spacing w:val="-2"/>
          <w:sz w:val="24"/>
          <w:szCs w:val="24"/>
        </w:rPr>
      </w:pPr>
      <w:r w:rsidRPr="0001684B">
        <w:rPr>
          <w:bCs/>
          <w:spacing w:val="-2"/>
          <w:sz w:val="24"/>
          <w:szCs w:val="24"/>
        </w:rPr>
        <w:t xml:space="preserve">Engineering” is an authentic record of my own work carried out under the guidance </w:t>
      </w:r>
    </w:p>
    <w:p w14:paraId="4A7855D7" w14:textId="696DD630" w:rsidR="00CD5FFD" w:rsidRDefault="0001684B" w:rsidP="00CD5FFD">
      <w:pPr>
        <w:spacing w:after="123" w:line="259" w:lineRule="auto"/>
        <w:ind w:right="1058"/>
        <w:rPr>
          <w:bCs/>
          <w:spacing w:val="-2"/>
          <w:sz w:val="24"/>
          <w:szCs w:val="24"/>
        </w:rPr>
      </w:pPr>
      <w:r w:rsidRPr="0001684B">
        <w:rPr>
          <w:bCs/>
          <w:spacing w:val="-2"/>
          <w:sz w:val="24"/>
          <w:szCs w:val="24"/>
        </w:rPr>
        <w:t xml:space="preserve">of Mr. </w:t>
      </w:r>
      <w:r w:rsidR="00CD5FFD">
        <w:rPr>
          <w:bCs/>
          <w:spacing w:val="-2"/>
          <w:sz w:val="24"/>
          <w:szCs w:val="24"/>
        </w:rPr>
        <w:t>Gautam.</w:t>
      </w:r>
      <w:r w:rsidRPr="0001684B">
        <w:rPr>
          <w:bCs/>
          <w:spacing w:val="-2"/>
          <w:sz w:val="24"/>
          <w:szCs w:val="24"/>
        </w:rPr>
        <w:t xml:space="preserve"> To the best of my knowledge, the matter embodied in this report has not been submitted to any other University/ Institute for the award of any degree or diploma.</w:t>
      </w:r>
    </w:p>
    <w:p w14:paraId="66773265" w14:textId="77777777" w:rsidR="00CD5FFD" w:rsidRDefault="00CD5FFD" w:rsidP="00CD5FFD">
      <w:pPr>
        <w:spacing w:after="123" w:line="259" w:lineRule="auto"/>
        <w:ind w:right="1058"/>
        <w:rPr>
          <w:bCs/>
          <w:spacing w:val="-2"/>
          <w:sz w:val="24"/>
          <w:szCs w:val="24"/>
        </w:rPr>
      </w:pPr>
    </w:p>
    <w:p w14:paraId="5D61FF02" w14:textId="77777777" w:rsidR="00CD5FFD" w:rsidRDefault="00CD5FFD" w:rsidP="00CD5FFD">
      <w:pPr>
        <w:spacing w:after="123" w:line="259" w:lineRule="auto"/>
        <w:ind w:right="1058"/>
        <w:rPr>
          <w:bCs/>
          <w:spacing w:val="-2"/>
          <w:sz w:val="24"/>
          <w:szCs w:val="24"/>
        </w:rPr>
      </w:pPr>
    </w:p>
    <w:p w14:paraId="504E3F80" w14:textId="77777777" w:rsidR="00CD5FFD" w:rsidRDefault="00CD5FFD" w:rsidP="00CD5FFD">
      <w:pPr>
        <w:spacing w:after="123" w:line="259" w:lineRule="auto"/>
        <w:ind w:right="1058"/>
        <w:rPr>
          <w:bCs/>
          <w:spacing w:val="-2"/>
          <w:sz w:val="24"/>
          <w:szCs w:val="24"/>
        </w:rPr>
      </w:pPr>
    </w:p>
    <w:p w14:paraId="0AD0AF6B" w14:textId="77777777" w:rsidR="00CD5FFD" w:rsidRDefault="00CD5FFD" w:rsidP="00CD5FFD">
      <w:pPr>
        <w:spacing w:after="123" w:line="259" w:lineRule="auto"/>
        <w:ind w:right="1058"/>
        <w:rPr>
          <w:bCs/>
          <w:spacing w:val="-2"/>
          <w:sz w:val="24"/>
          <w:szCs w:val="24"/>
        </w:rPr>
      </w:pPr>
    </w:p>
    <w:p w14:paraId="584B1D55" w14:textId="77777777" w:rsidR="00CD5FFD" w:rsidRDefault="00CD5FFD" w:rsidP="00CD5FFD">
      <w:pPr>
        <w:spacing w:after="123" w:line="259" w:lineRule="auto"/>
        <w:ind w:right="1058"/>
        <w:rPr>
          <w:bCs/>
          <w:spacing w:val="-2"/>
          <w:sz w:val="24"/>
          <w:szCs w:val="24"/>
        </w:rPr>
      </w:pPr>
    </w:p>
    <w:p w14:paraId="29A7C3B1" w14:textId="77777777" w:rsidR="00CD5FFD" w:rsidRDefault="00CD5FFD" w:rsidP="00CD5FFD">
      <w:pPr>
        <w:spacing w:after="123" w:line="259" w:lineRule="auto"/>
        <w:ind w:right="1058"/>
        <w:rPr>
          <w:bCs/>
          <w:spacing w:val="-2"/>
          <w:sz w:val="24"/>
          <w:szCs w:val="24"/>
        </w:rPr>
      </w:pPr>
    </w:p>
    <w:p w14:paraId="5D970E84" w14:textId="77777777" w:rsidR="00CD5FFD" w:rsidRDefault="00CD5FFD" w:rsidP="00CD5FFD">
      <w:pPr>
        <w:spacing w:after="123" w:line="259" w:lineRule="auto"/>
        <w:ind w:right="1058"/>
        <w:rPr>
          <w:bCs/>
          <w:spacing w:val="-2"/>
          <w:sz w:val="24"/>
          <w:szCs w:val="24"/>
        </w:rPr>
      </w:pPr>
    </w:p>
    <w:p w14:paraId="4299445F" w14:textId="77777777" w:rsidR="00CD5FFD" w:rsidRDefault="00CD5FFD" w:rsidP="00CD5FFD">
      <w:pPr>
        <w:spacing w:after="123" w:line="259" w:lineRule="auto"/>
        <w:ind w:right="1058"/>
        <w:rPr>
          <w:bCs/>
          <w:spacing w:val="-2"/>
          <w:sz w:val="24"/>
          <w:szCs w:val="24"/>
        </w:rPr>
      </w:pPr>
    </w:p>
    <w:p w14:paraId="3D54B6EA" w14:textId="77777777" w:rsidR="00CD5FFD" w:rsidRDefault="00CD5FFD" w:rsidP="00CD5FFD">
      <w:pPr>
        <w:spacing w:after="123" w:line="259" w:lineRule="auto"/>
        <w:ind w:right="1058"/>
        <w:rPr>
          <w:bCs/>
          <w:spacing w:val="-2"/>
          <w:sz w:val="24"/>
          <w:szCs w:val="24"/>
        </w:rPr>
      </w:pPr>
    </w:p>
    <w:p w14:paraId="14299EE5" w14:textId="77777777" w:rsidR="00CD5FFD" w:rsidRDefault="00CD5FFD" w:rsidP="00CD5FFD">
      <w:pPr>
        <w:spacing w:after="123" w:line="259" w:lineRule="auto"/>
        <w:ind w:right="1058"/>
        <w:rPr>
          <w:bCs/>
          <w:spacing w:val="-2"/>
          <w:sz w:val="24"/>
          <w:szCs w:val="24"/>
        </w:rPr>
      </w:pPr>
    </w:p>
    <w:p w14:paraId="28B0F9FF" w14:textId="75FA089E" w:rsidR="00CD5FFD" w:rsidRDefault="0001684B" w:rsidP="00CD5FFD">
      <w:pPr>
        <w:spacing w:after="123" w:line="259" w:lineRule="auto"/>
        <w:ind w:right="1058"/>
        <w:rPr>
          <w:bCs/>
          <w:spacing w:val="-2"/>
          <w:sz w:val="24"/>
          <w:szCs w:val="24"/>
        </w:rPr>
      </w:pPr>
      <w:r w:rsidRPr="0001684B">
        <w:rPr>
          <w:bCs/>
          <w:spacing w:val="-2"/>
          <w:sz w:val="24"/>
          <w:szCs w:val="24"/>
        </w:rPr>
        <w:t xml:space="preserve"> Student Name and Signature</w:t>
      </w:r>
    </w:p>
    <w:p w14:paraId="2E589924" w14:textId="754B23FE" w:rsidR="00CD5FFD" w:rsidRDefault="0001684B" w:rsidP="00CD5FFD">
      <w:pPr>
        <w:spacing w:after="123" w:line="259" w:lineRule="auto"/>
        <w:ind w:right="1058"/>
        <w:rPr>
          <w:bCs/>
          <w:spacing w:val="-2"/>
          <w:sz w:val="24"/>
          <w:szCs w:val="24"/>
        </w:rPr>
      </w:pPr>
      <w:r w:rsidRPr="0001684B">
        <w:rPr>
          <w:bCs/>
          <w:spacing w:val="-2"/>
          <w:sz w:val="24"/>
          <w:szCs w:val="24"/>
        </w:rPr>
        <w:t xml:space="preserve"> </w:t>
      </w:r>
      <w:r w:rsidR="00CD5FFD">
        <w:rPr>
          <w:bCs/>
          <w:spacing w:val="-2"/>
          <w:sz w:val="24"/>
          <w:szCs w:val="24"/>
        </w:rPr>
        <w:t xml:space="preserve">Kamna Manhas </w:t>
      </w:r>
    </w:p>
    <w:p w14:paraId="176D485C" w14:textId="77777777" w:rsidR="00CD5FFD" w:rsidRDefault="00CD5FFD" w:rsidP="00CD5FFD">
      <w:pPr>
        <w:spacing w:after="123" w:line="259" w:lineRule="auto"/>
        <w:ind w:right="1058"/>
        <w:rPr>
          <w:bCs/>
          <w:spacing w:val="-2"/>
          <w:sz w:val="24"/>
          <w:szCs w:val="24"/>
        </w:rPr>
      </w:pPr>
    </w:p>
    <w:p w14:paraId="38B216EA" w14:textId="77777777" w:rsidR="00242842" w:rsidRDefault="00242842" w:rsidP="00CD5FFD">
      <w:pPr>
        <w:spacing w:after="123" w:line="259" w:lineRule="auto"/>
        <w:ind w:right="1058"/>
        <w:rPr>
          <w:bCs/>
          <w:spacing w:val="-2"/>
          <w:sz w:val="24"/>
          <w:szCs w:val="24"/>
        </w:rPr>
      </w:pPr>
    </w:p>
    <w:p w14:paraId="1C2293E1" w14:textId="44A71724" w:rsidR="0085027B" w:rsidRDefault="0001684B" w:rsidP="00CD5FFD">
      <w:pPr>
        <w:spacing w:after="123" w:line="259" w:lineRule="auto"/>
        <w:ind w:right="1058"/>
        <w:rPr>
          <w:bCs/>
          <w:spacing w:val="-2"/>
          <w:sz w:val="24"/>
          <w:szCs w:val="24"/>
        </w:rPr>
      </w:pPr>
      <w:r w:rsidRPr="0001684B">
        <w:rPr>
          <w:bCs/>
          <w:spacing w:val="-2"/>
          <w:sz w:val="24"/>
          <w:szCs w:val="24"/>
        </w:rPr>
        <w:t xml:space="preserve"> Roll No. - 12300</w:t>
      </w:r>
      <w:r w:rsidR="00CD5FFD">
        <w:rPr>
          <w:bCs/>
          <w:spacing w:val="-2"/>
          <w:sz w:val="24"/>
          <w:szCs w:val="24"/>
        </w:rPr>
        <w:t>439</w:t>
      </w:r>
    </w:p>
    <w:p w14:paraId="758FE851" w14:textId="77777777" w:rsidR="0085027B" w:rsidRDefault="0085027B">
      <w:pPr>
        <w:spacing w:line="360" w:lineRule="auto"/>
        <w:ind w:right="358"/>
        <w:jc w:val="both"/>
        <w:rPr>
          <w:bCs/>
          <w:spacing w:val="-2"/>
          <w:sz w:val="24"/>
          <w:szCs w:val="24"/>
        </w:rPr>
      </w:pPr>
    </w:p>
    <w:p w14:paraId="2CD05381" w14:textId="77777777" w:rsidR="0085027B" w:rsidRDefault="0085027B">
      <w:pPr>
        <w:spacing w:line="360" w:lineRule="auto"/>
        <w:ind w:right="358"/>
        <w:jc w:val="both"/>
        <w:rPr>
          <w:bCs/>
          <w:spacing w:val="-2"/>
          <w:sz w:val="24"/>
          <w:szCs w:val="24"/>
        </w:rPr>
      </w:pPr>
    </w:p>
    <w:p w14:paraId="4F203AE1" w14:textId="77777777" w:rsidR="0085027B" w:rsidRDefault="0085027B">
      <w:pPr>
        <w:spacing w:line="360" w:lineRule="auto"/>
        <w:ind w:right="358"/>
        <w:jc w:val="both"/>
        <w:rPr>
          <w:bCs/>
          <w:spacing w:val="-2"/>
          <w:sz w:val="24"/>
          <w:szCs w:val="24"/>
        </w:rPr>
      </w:pPr>
    </w:p>
    <w:p w14:paraId="227F9A5D" w14:textId="77777777" w:rsidR="0085027B" w:rsidRDefault="0085027B">
      <w:pPr>
        <w:spacing w:line="360" w:lineRule="auto"/>
        <w:ind w:right="358"/>
        <w:jc w:val="both"/>
        <w:rPr>
          <w:bCs/>
          <w:spacing w:val="-2"/>
          <w:sz w:val="24"/>
          <w:szCs w:val="24"/>
        </w:rPr>
      </w:pPr>
    </w:p>
    <w:p w14:paraId="1451A659" w14:textId="77777777" w:rsidR="0085027B" w:rsidRDefault="0085027B">
      <w:pPr>
        <w:spacing w:line="360" w:lineRule="auto"/>
        <w:ind w:right="358"/>
        <w:jc w:val="both"/>
        <w:rPr>
          <w:bCs/>
          <w:spacing w:val="-2"/>
          <w:sz w:val="24"/>
          <w:szCs w:val="24"/>
        </w:rPr>
      </w:pPr>
    </w:p>
    <w:p w14:paraId="42C3F1D3" w14:textId="77777777" w:rsidR="0085027B" w:rsidRDefault="0085027B">
      <w:pPr>
        <w:spacing w:line="360" w:lineRule="auto"/>
        <w:ind w:right="358"/>
        <w:jc w:val="both"/>
        <w:rPr>
          <w:bCs/>
          <w:spacing w:val="-2"/>
          <w:sz w:val="24"/>
          <w:szCs w:val="24"/>
        </w:rPr>
      </w:pPr>
    </w:p>
    <w:p w14:paraId="040E240A" w14:textId="77777777" w:rsidR="008F7057" w:rsidRDefault="008F7057">
      <w:pPr>
        <w:spacing w:line="360" w:lineRule="auto"/>
        <w:ind w:right="358"/>
        <w:jc w:val="center"/>
        <w:rPr>
          <w:b/>
          <w:spacing w:val="-2"/>
          <w:sz w:val="28"/>
          <w:szCs w:val="28"/>
          <w:u w:val="single"/>
        </w:rPr>
      </w:pPr>
    </w:p>
    <w:p w14:paraId="7A52081F" w14:textId="34145285" w:rsidR="0085027B" w:rsidRDefault="00000000" w:rsidP="00F520B7">
      <w:pPr>
        <w:spacing w:line="360" w:lineRule="auto"/>
        <w:ind w:right="358"/>
        <w:jc w:val="center"/>
        <w:rPr>
          <w:b/>
          <w:spacing w:val="-2"/>
          <w:sz w:val="32"/>
          <w:szCs w:val="32"/>
        </w:rPr>
      </w:pPr>
      <w:r w:rsidRPr="000D61ED">
        <w:rPr>
          <w:b/>
          <w:spacing w:val="-2"/>
          <w:sz w:val="32"/>
          <w:szCs w:val="32"/>
        </w:rPr>
        <w:t>TABLE OF CONTENT</w:t>
      </w:r>
    </w:p>
    <w:p w14:paraId="7F1FDAEF" w14:textId="77777777" w:rsidR="002B4F38" w:rsidRDefault="002B4F38" w:rsidP="00F520B7">
      <w:pPr>
        <w:spacing w:line="360" w:lineRule="auto"/>
        <w:ind w:right="358"/>
        <w:jc w:val="center"/>
        <w:rPr>
          <w:b/>
          <w:spacing w:val="-2"/>
          <w:sz w:val="32"/>
          <w:szCs w:val="32"/>
        </w:rPr>
      </w:pPr>
    </w:p>
    <w:p w14:paraId="3214F420" w14:textId="77777777" w:rsidR="002B4F38" w:rsidRPr="00F520B7" w:rsidRDefault="002B4F38" w:rsidP="00F520B7">
      <w:pPr>
        <w:spacing w:line="360" w:lineRule="auto"/>
        <w:ind w:right="358"/>
        <w:jc w:val="center"/>
        <w:rPr>
          <w:b/>
          <w:spacing w:val="-2"/>
          <w:sz w:val="32"/>
          <w:szCs w:val="32"/>
        </w:rPr>
      </w:pPr>
    </w:p>
    <w:tbl>
      <w:tblPr>
        <w:tblpPr w:leftFromText="180" w:rightFromText="180" w:vertAnchor="text" w:horzAnchor="margin" w:tblpXSpec="right" w:tblpY="7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343"/>
        <w:gridCol w:w="3462"/>
        <w:gridCol w:w="3185"/>
      </w:tblGrid>
      <w:tr w:rsidR="00207E60" w14:paraId="304D956C" w14:textId="77777777" w:rsidTr="00AB3B5F">
        <w:trPr>
          <w:trHeight w:val="1140"/>
        </w:trPr>
        <w:tc>
          <w:tcPr>
            <w:tcW w:w="2343" w:type="dxa"/>
          </w:tcPr>
          <w:p w14:paraId="3F488C4E" w14:textId="77777777" w:rsidR="00DB4505" w:rsidRDefault="00DB4505" w:rsidP="00AB3B5F">
            <w:pPr>
              <w:ind w:left="387"/>
              <w:rPr>
                <w:b/>
                <w:bCs/>
              </w:rPr>
            </w:pPr>
          </w:p>
          <w:p w14:paraId="45BE4A5D" w14:textId="1ED3D2BE" w:rsidR="00207E60" w:rsidRDefault="00207E60" w:rsidP="00AB3B5F">
            <w:pPr>
              <w:ind w:left="387"/>
              <w:rPr>
                <w:b/>
                <w:bCs/>
              </w:rPr>
            </w:pPr>
            <w:r>
              <w:rPr>
                <w:b/>
                <w:bCs/>
              </w:rPr>
              <w:t>SR. NO.</w:t>
            </w:r>
          </w:p>
        </w:tc>
        <w:tc>
          <w:tcPr>
            <w:tcW w:w="3462" w:type="dxa"/>
          </w:tcPr>
          <w:p w14:paraId="42B29918" w14:textId="77777777" w:rsidR="00DB4505" w:rsidRDefault="00DB4505" w:rsidP="00DB4505">
            <w:pPr>
              <w:rPr>
                <w:b/>
                <w:bCs/>
              </w:rPr>
            </w:pPr>
            <w:r>
              <w:rPr>
                <w:b/>
                <w:bCs/>
              </w:rPr>
              <w:t xml:space="preserve">   </w:t>
            </w:r>
          </w:p>
          <w:p w14:paraId="1C4B3044" w14:textId="7CB56937" w:rsidR="00207E60" w:rsidRDefault="00DB4505" w:rsidP="00DB4505">
            <w:pPr>
              <w:rPr>
                <w:b/>
                <w:bCs/>
              </w:rPr>
            </w:pPr>
            <w:r>
              <w:rPr>
                <w:b/>
                <w:bCs/>
              </w:rPr>
              <w:t xml:space="preserve">        CONTENT </w:t>
            </w:r>
            <w:r w:rsidR="00207E60">
              <w:rPr>
                <w:b/>
                <w:bCs/>
              </w:rPr>
              <w:t>TITLE</w:t>
            </w:r>
          </w:p>
          <w:p w14:paraId="0B8767BD" w14:textId="77777777" w:rsidR="00207E60" w:rsidRDefault="00207E60" w:rsidP="00AB3B5F">
            <w:pPr>
              <w:ind w:left="387"/>
              <w:rPr>
                <w:b/>
                <w:bCs/>
              </w:rPr>
            </w:pPr>
          </w:p>
        </w:tc>
        <w:tc>
          <w:tcPr>
            <w:tcW w:w="3185" w:type="dxa"/>
          </w:tcPr>
          <w:p w14:paraId="4A9A60E2" w14:textId="77777777" w:rsidR="00DB4505" w:rsidRDefault="00DB4505" w:rsidP="00AB3B5F">
            <w:pPr>
              <w:ind w:left="1879"/>
              <w:rPr>
                <w:b/>
                <w:bCs/>
              </w:rPr>
            </w:pPr>
          </w:p>
          <w:p w14:paraId="64A378A0" w14:textId="0F78FDE4" w:rsidR="00207E60" w:rsidRDefault="00DB4505" w:rsidP="00DB4505">
            <w:pPr>
              <w:rPr>
                <w:b/>
                <w:bCs/>
              </w:rPr>
            </w:pPr>
            <w:r>
              <w:rPr>
                <w:b/>
                <w:bCs/>
              </w:rPr>
              <w:t xml:space="preserve">                </w:t>
            </w:r>
            <w:r w:rsidR="00207E60">
              <w:rPr>
                <w:b/>
                <w:bCs/>
              </w:rPr>
              <w:t>PAGE NO.</w:t>
            </w:r>
          </w:p>
          <w:p w14:paraId="6E579074" w14:textId="77777777" w:rsidR="00207E60" w:rsidRDefault="00207E60" w:rsidP="00AB3B5F">
            <w:pPr>
              <w:ind w:left="387"/>
              <w:rPr>
                <w:b/>
                <w:bCs/>
              </w:rPr>
            </w:pPr>
          </w:p>
        </w:tc>
      </w:tr>
      <w:tr w:rsidR="00207E60" w14:paraId="1082A5F6" w14:textId="77777777" w:rsidTr="00AB3B5F">
        <w:trPr>
          <w:trHeight w:val="782"/>
        </w:trPr>
        <w:tc>
          <w:tcPr>
            <w:tcW w:w="2343" w:type="dxa"/>
          </w:tcPr>
          <w:p w14:paraId="5FEB8B63" w14:textId="6D447C69" w:rsidR="00207E60" w:rsidRDefault="00207E60" w:rsidP="00AB3B5F">
            <w:pPr>
              <w:ind w:left="387"/>
            </w:pPr>
            <w:r>
              <w:t>1</w:t>
            </w:r>
          </w:p>
        </w:tc>
        <w:tc>
          <w:tcPr>
            <w:tcW w:w="3462" w:type="dxa"/>
          </w:tcPr>
          <w:p w14:paraId="2B6A1DA3" w14:textId="303798BE" w:rsidR="00207E60" w:rsidRDefault="00207E60" w:rsidP="00AB3B5F">
            <w:pPr>
              <w:ind w:left="387"/>
            </w:pPr>
            <w:r>
              <w:t>INTRODUCTION</w:t>
            </w:r>
          </w:p>
          <w:p w14:paraId="20FFC20B" w14:textId="77777777" w:rsidR="00207E60" w:rsidRDefault="00207E60" w:rsidP="00AB3B5F">
            <w:pPr>
              <w:ind w:left="387"/>
            </w:pPr>
          </w:p>
        </w:tc>
        <w:tc>
          <w:tcPr>
            <w:tcW w:w="3185" w:type="dxa"/>
          </w:tcPr>
          <w:p w14:paraId="0EC3F2F2" w14:textId="4E389DC1" w:rsidR="00207E60" w:rsidRDefault="000719CD" w:rsidP="000719CD">
            <w:pPr>
              <w:widowControl/>
              <w:autoSpaceDE/>
              <w:autoSpaceDN/>
              <w:jc w:val="center"/>
            </w:pPr>
            <w:r>
              <w:t>7-9</w:t>
            </w:r>
          </w:p>
          <w:p w14:paraId="0E4BE451" w14:textId="77777777" w:rsidR="00207E60" w:rsidRDefault="00207E60" w:rsidP="00AB3B5F">
            <w:pPr>
              <w:ind w:left="387"/>
            </w:pPr>
          </w:p>
        </w:tc>
      </w:tr>
      <w:tr w:rsidR="00207E60" w14:paraId="70B01FCD" w14:textId="77777777" w:rsidTr="00AB3B5F">
        <w:trPr>
          <w:trHeight w:val="697"/>
        </w:trPr>
        <w:tc>
          <w:tcPr>
            <w:tcW w:w="2343" w:type="dxa"/>
          </w:tcPr>
          <w:p w14:paraId="7B19A2A0" w14:textId="7765A8E0" w:rsidR="00207E60" w:rsidRDefault="00207E60" w:rsidP="00AB3B5F">
            <w:pPr>
              <w:ind w:left="387"/>
            </w:pPr>
            <w:r>
              <w:t>2</w:t>
            </w:r>
          </w:p>
        </w:tc>
        <w:tc>
          <w:tcPr>
            <w:tcW w:w="3462" w:type="dxa"/>
          </w:tcPr>
          <w:p w14:paraId="7F257A1F" w14:textId="6A4F310D" w:rsidR="00207E60" w:rsidRDefault="00207E60" w:rsidP="00AB3B5F">
            <w:pPr>
              <w:ind w:left="387"/>
            </w:pPr>
            <w:r>
              <w:t>OBJECTIVES</w:t>
            </w:r>
          </w:p>
          <w:p w14:paraId="5BCAFA76" w14:textId="77777777" w:rsidR="00207E60" w:rsidRDefault="00207E60" w:rsidP="00AB3B5F">
            <w:pPr>
              <w:ind w:left="387"/>
            </w:pPr>
          </w:p>
        </w:tc>
        <w:tc>
          <w:tcPr>
            <w:tcW w:w="3185" w:type="dxa"/>
          </w:tcPr>
          <w:p w14:paraId="14F75CCF" w14:textId="164608E3" w:rsidR="00207E60" w:rsidRDefault="000719CD" w:rsidP="000719CD">
            <w:pPr>
              <w:jc w:val="center"/>
            </w:pPr>
            <w:r>
              <w:t>10-11</w:t>
            </w:r>
          </w:p>
        </w:tc>
      </w:tr>
      <w:tr w:rsidR="00207E60" w14:paraId="07484874" w14:textId="77777777" w:rsidTr="00AB3B5F">
        <w:trPr>
          <w:trHeight w:val="394"/>
        </w:trPr>
        <w:tc>
          <w:tcPr>
            <w:tcW w:w="2343" w:type="dxa"/>
            <w:tcBorders>
              <w:bottom w:val="single" w:sz="4" w:space="0" w:color="auto"/>
            </w:tcBorders>
          </w:tcPr>
          <w:p w14:paraId="65057BC8" w14:textId="120C8666" w:rsidR="00207E60" w:rsidRDefault="00207E60" w:rsidP="00AB3B5F">
            <w:pPr>
              <w:ind w:left="387"/>
            </w:pPr>
            <w:r>
              <w:t>3</w:t>
            </w:r>
          </w:p>
        </w:tc>
        <w:tc>
          <w:tcPr>
            <w:tcW w:w="3462" w:type="dxa"/>
            <w:tcBorders>
              <w:bottom w:val="single" w:sz="4" w:space="0" w:color="auto"/>
            </w:tcBorders>
          </w:tcPr>
          <w:p w14:paraId="2FC0FAED" w14:textId="2180CB57" w:rsidR="00207E60" w:rsidRDefault="00207E60" w:rsidP="00AB3B5F">
            <w:pPr>
              <w:ind w:left="387"/>
            </w:pPr>
            <w:r>
              <w:t>STEPS TO ACHIEVE</w:t>
            </w:r>
          </w:p>
          <w:p w14:paraId="267E9DAC" w14:textId="01AD23CF" w:rsidR="00207E60" w:rsidRDefault="00207E60" w:rsidP="00AB3B5F">
            <w:pPr>
              <w:ind w:left="387"/>
            </w:pPr>
            <w:r>
              <w:t>OBJECTIVES</w:t>
            </w:r>
          </w:p>
        </w:tc>
        <w:tc>
          <w:tcPr>
            <w:tcW w:w="3185" w:type="dxa"/>
            <w:tcBorders>
              <w:bottom w:val="single" w:sz="4" w:space="0" w:color="auto"/>
            </w:tcBorders>
          </w:tcPr>
          <w:p w14:paraId="627395D7" w14:textId="5E6B54D3" w:rsidR="00207E60" w:rsidRDefault="000719CD" w:rsidP="000719CD">
            <w:pPr>
              <w:jc w:val="center"/>
            </w:pPr>
            <w:r>
              <w:t>12-13</w:t>
            </w:r>
          </w:p>
        </w:tc>
      </w:tr>
      <w:tr w:rsidR="00AB3B5F" w14:paraId="162EB7A7" w14:textId="77777777" w:rsidTr="00AB3B5F">
        <w:trPr>
          <w:trHeight w:val="413"/>
        </w:trPr>
        <w:tc>
          <w:tcPr>
            <w:tcW w:w="2343" w:type="dxa"/>
            <w:tcBorders>
              <w:top w:val="single" w:sz="4" w:space="0" w:color="auto"/>
            </w:tcBorders>
          </w:tcPr>
          <w:p w14:paraId="0B39E414" w14:textId="5D24A7AC" w:rsidR="00AB3B5F" w:rsidRDefault="00AB3B5F" w:rsidP="00AB3B5F">
            <w:pPr>
              <w:ind w:left="387"/>
            </w:pPr>
            <w:r>
              <w:t>4</w:t>
            </w:r>
          </w:p>
        </w:tc>
        <w:tc>
          <w:tcPr>
            <w:tcW w:w="3462" w:type="dxa"/>
            <w:tcBorders>
              <w:top w:val="single" w:sz="4" w:space="0" w:color="auto"/>
            </w:tcBorders>
          </w:tcPr>
          <w:p w14:paraId="46EF8864" w14:textId="0212E77A" w:rsidR="00AB3B5F" w:rsidRDefault="00AB3B5F" w:rsidP="00AB3B5F">
            <w:pPr>
              <w:ind w:left="387"/>
            </w:pPr>
            <w:r>
              <w:t xml:space="preserve">COMPOMNENTS USED IN THIS PROJECT </w:t>
            </w:r>
          </w:p>
        </w:tc>
        <w:tc>
          <w:tcPr>
            <w:tcW w:w="3185" w:type="dxa"/>
            <w:tcBorders>
              <w:top w:val="single" w:sz="4" w:space="0" w:color="auto"/>
            </w:tcBorders>
          </w:tcPr>
          <w:p w14:paraId="6E5035D9" w14:textId="26CBBA5F" w:rsidR="00AB3B5F" w:rsidRDefault="000719CD" w:rsidP="000719CD">
            <w:pPr>
              <w:jc w:val="center"/>
            </w:pPr>
            <w:r>
              <w:t>14-15</w:t>
            </w:r>
          </w:p>
        </w:tc>
      </w:tr>
      <w:tr w:rsidR="00207E60" w14:paraId="1456B72C" w14:textId="77777777" w:rsidTr="00AB3B5F">
        <w:trPr>
          <w:trHeight w:val="485"/>
        </w:trPr>
        <w:tc>
          <w:tcPr>
            <w:tcW w:w="2343" w:type="dxa"/>
          </w:tcPr>
          <w:p w14:paraId="774FD2CC" w14:textId="7F4FD7EA" w:rsidR="00207E60" w:rsidRDefault="00AB3B5F" w:rsidP="00AB3B5F">
            <w:pPr>
              <w:ind w:left="387"/>
            </w:pPr>
            <w:r>
              <w:t>5</w:t>
            </w:r>
          </w:p>
        </w:tc>
        <w:tc>
          <w:tcPr>
            <w:tcW w:w="3462" w:type="dxa"/>
          </w:tcPr>
          <w:p w14:paraId="7B103A77" w14:textId="1E6A83D2" w:rsidR="00207E60" w:rsidRDefault="00207E60" w:rsidP="00AB3B5F">
            <w:pPr>
              <w:ind w:left="387"/>
            </w:pPr>
            <w:r>
              <w:t>PROBLEM STATEMENT</w:t>
            </w:r>
          </w:p>
          <w:p w14:paraId="389FED81" w14:textId="77777777" w:rsidR="00207E60" w:rsidRDefault="00207E60" w:rsidP="00AB3B5F">
            <w:pPr>
              <w:ind w:left="387"/>
            </w:pPr>
          </w:p>
        </w:tc>
        <w:tc>
          <w:tcPr>
            <w:tcW w:w="3185" w:type="dxa"/>
          </w:tcPr>
          <w:p w14:paraId="6A673485" w14:textId="1CEA7F3D" w:rsidR="00207E60" w:rsidRDefault="000719CD" w:rsidP="000719CD">
            <w:pPr>
              <w:jc w:val="center"/>
            </w:pPr>
            <w:r>
              <w:t>16-17</w:t>
            </w:r>
          </w:p>
        </w:tc>
      </w:tr>
      <w:tr w:rsidR="00207E60" w14:paraId="41B69E99" w14:textId="77777777" w:rsidTr="00AB3B5F">
        <w:trPr>
          <w:trHeight w:val="653"/>
        </w:trPr>
        <w:tc>
          <w:tcPr>
            <w:tcW w:w="2343" w:type="dxa"/>
          </w:tcPr>
          <w:p w14:paraId="3957B15E" w14:textId="6F143E6F" w:rsidR="00207E60" w:rsidRDefault="00AB3B5F" w:rsidP="00AB3B5F">
            <w:pPr>
              <w:ind w:left="387"/>
            </w:pPr>
            <w:r>
              <w:t>6</w:t>
            </w:r>
          </w:p>
        </w:tc>
        <w:tc>
          <w:tcPr>
            <w:tcW w:w="3462" w:type="dxa"/>
          </w:tcPr>
          <w:p w14:paraId="5DBDD931" w14:textId="4C56CF33" w:rsidR="00207E60" w:rsidRDefault="00207E60" w:rsidP="00AB3B5F">
            <w:pPr>
              <w:ind w:left="387"/>
            </w:pPr>
            <w:r>
              <w:t>TECHNOLOGIES IN USE</w:t>
            </w:r>
          </w:p>
          <w:p w14:paraId="57420E35" w14:textId="77777777" w:rsidR="00207E60" w:rsidRDefault="00207E60" w:rsidP="00AB3B5F">
            <w:pPr>
              <w:ind w:left="387"/>
            </w:pPr>
          </w:p>
        </w:tc>
        <w:tc>
          <w:tcPr>
            <w:tcW w:w="3185" w:type="dxa"/>
          </w:tcPr>
          <w:p w14:paraId="1C27E631" w14:textId="73A7B151" w:rsidR="00207E60" w:rsidRDefault="000719CD" w:rsidP="000719CD">
            <w:pPr>
              <w:jc w:val="center"/>
            </w:pPr>
            <w:r>
              <w:t>18-19</w:t>
            </w:r>
          </w:p>
        </w:tc>
      </w:tr>
      <w:tr w:rsidR="00207E60" w14:paraId="15968E18" w14:textId="77777777" w:rsidTr="00AB3B5F">
        <w:trPr>
          <w:trHeight w:val="824"/>
        </w:trPr>
        <w:tc>
          <w:tcPr>
            <w:tcW w:w="2343" w:type="dxa"/>
          </w:tcPr>
          <w:p w14:paraId="44C335AE" w14:textId="418DE38D" w:rsidR="00207E60" w:rsidRDefault="00AB3B5F" w:rsidP="00AB3B5F">
            <w:pPr>
              <w:ind w:left="387"/>
            </w:pPr>
            <w:r>
              <w:t>7</w:t>
            </w:r>
          </w:p>
        </w:tc>
        <w:tc>
          <w:tcPr>
            <w:tcW w:w="3462" w:type="dxa"/>
          </w:tcPr>
          <w:p w14:paraId="15EF2149" w14:textId="743C34D1" w:rsidR="00207E60" w:rsidRDefault="00207E60" w:rsidP="00AB3B5F">
            <w:pPr>
              <w:ind w:left="387"/>
            </w:pPr>
            <w:r>
              <w:t>CODING AND</w:t>
            </w:r>
          </w:p>
          <w:p w14:paraId="11DCAEDC" w14:textId="77777777" w:rsidR="00207E60" w:rsidRDefault="00207E60" w:rsidP="00AB3B5F">
            <w:pPr>
              <w:ind w:left="387"/>
            </w:pPr>
            <w:r>
              <w:t>IMPLEMENTATION</w:t>
            </w:r>
          </w:p>
          <w:p w14:paraId="5A2CF062" w14:textId="77777777" w:rsidR="00207E60" w:rsidRDefault="00207E60" w:rsidP="00AB3B5F">
            <w:pPr>
              <w:ind w:left="387"/>
            </w:pPr>
          </w:p>
        </w:tc>
        <w:tc>
          <w:tcPr>
            <w:tcW w:w="3185" w:type="dxa"/>
          </w:tcPr>
          <w:p w14:paraId="593A28F5" w14:textId="77777777" w:rsidR="00207E60" w:rsidRDefault="00207E60" w:rsidP="00AB3B5F"/>
          <w:p w14:paraId="090EBDDD" w14:textId="05F3413F" w:rsidR="000719CD" w:rsidRPr="000719CD" w:rsidRDefault="000719CD" w:rsidP="000719CD">
            <w:pPr>
              <w:jc w:val="center"/>
            </w:pPr>
            <w:r>
              <w:t>20-31</w:t>
            </w:r>
          </w:p>
        </w:tc>
      </w:tr>
      <w:tr w:rsidR="00207E60" w14:paraId="7B8C0A3F" w14:textId="77777777" w:rsidTr="00AB3B5F">
        <w:trPr>
          <w:trHeight w:val="613"/>
        </w:trPr>
        <w:tc>
          <w:tcPr>
            <w:tcW w:w="2343" w:type="dxa"/>
          </w:tcPr>
          <w:p w14:paraId="640BCE4F" w14:textId="186B18B1" w:rsidR="00207E60" w:rsidRDefault="00AB3B5F" w:rsidP="00AB3B5F">
            <w:pPr>
              <w:ind w:left="387"/>
            </w:pPr>
            <w:r>
              <w:t>8</w:t>
            </w:r>
          </w:p>
        </w:tc>
        <w:tc>
          <w:tcPr>
            <w:tcW w:w="3462" w:type="dxa"/>
          </w:tcPr>
          <w:p w14:paraId="4BD5FB25" w14:textId="0FEF2284" w:rsidR="00207E60" w:rsidRDefault="00207E60" w:rsidP="00AB3B5F">
            <w:pPr>
              <w:ind w:left="387"/>
            </w:pPr>
            <w:r>
              <w:t xml:space="preserve">FUTURE SCOPE </w:t>
            </w:r>
          </w:p>
          <w:p w14:paraId="6B109EC5" w14:textId="77777777" w:rsidR="00207E60" w:rsidRDefault="00207E60" w:rsidP="00AB3B5F">
            <w:pPr>
              <w:ind w:left="387"/>
            </w:pPr>
          </w:p>
        </w:tc>
        <w:tc>
          <w:tcPr>
            <w:tcW w:w="3185" w:type="dxa"/>
          </w:tcPr>
          <w:p w14:paraId="0235190C" w14:textId="77777777" w:rsidR="00207E60" w:rsidRDefault="00207E60" w:rsidP="00AB3B5F"/>
          <w:p w14:paraId="77A7CDB8" w14:textId="2D621C8E" w:rsidR="000719CD" w:rsidRPr="000719CD" w:rsidRDefault="000719CD" w:rsidP="000719CD">
            <w:pPr>
              <w:jc w:val="center"/>
            </w:pPr>
            <w:r>
              <w:t>32</w:t>
            </w:r>
          </w:p>
        </w:tc>
      </w:tr>
      <w:tr w:rsidR="00207E60" w14:paraId="508181BB" w14:textId="77777777" w:rsidTr="00AB3B5F">
        <w:trPr>
          <w:trHeight w:val="613"/>
        </w:trPr>
        <w:tc>
          <w:tcPr>
            <w:tcW w:w="2343" w:type="dxa"/>
          </w:tcPr>
          <w:p w14:paraId="16A20AA2" w14:textId="73A20370" w:rsidR="00207E60" w:rsidRDefault="00AB3B5F" w:rsidP="00AB3B5F">
            <w:pPr>
              <w:ind w:left="387"/>
            </w:pPr>
            <w:r>
              <w:t>9</w:t>
            </w:r>
          </w:p>
        </w:tc>
        <w:tc>
          <w:tcPr>
            <w:tcW w:w="3462" w:type="dxa"/>
          </w:tcPr>
          <w:p w14:paraId="4671FD36" w14:textId="33F69AEB" w:rsidR="00207E60" w:rsidRDefault="00207E60" w:rsidP="00AB3B5F">
            <w:pPr>
              <w:ind w:left="387"/>
            </w:pPr>
            <w:r>
              <w:t xml:space="preserve">CONCLUSION </w:t>
            </w:r>
          </w:p>
          <w:p w14:paraId="1E0BD0DE" w14:textId="77777777" w:rsidR="00207E60" w:rsidRDefault="00207E60" w:rsidP="00AB3B5F">
            <w:pPr>
              <w:ind w:left="387"/>
            </w:pPr>
          </w:p>
        </w:tc>
        <w:tc>
          <w:tcPr>
            <w:tcW w:w="3185" w:type="dxa"/>
          </w:tcPr>
          <w:p w14:paraId="46589CBB" w14:textId="799C1D1B" w:rsidR="00207E60" w:rsidRDefault="000719CD" w:rsidP="000719CD">
            <w:pPr>
              <w:jc w:val="center"/>
            </w:pPr>
            <w:r>
              <w:t>33</w:t>
            </w:r>
          </w:p>
        </w:tc>
      </w:tr>
      <w:tr w:rsidR="00207E60" w14:paraId="6027AB4C" w14:textId="77777777" w:rsidTr="00AB3B5F">
        <w:trPr>
          <w:trHeight w:val="908"/>
        </w:trPr>
        <w:tc>
          <w:tcPr>
            <w:tcW w:w="2343" w:type="dxa"/>
          </w:tcPr>
          <w:p w14:paraId="4FECE373" w14:textId="05E9C4EC" w:rsidR="00207E60" w:rsidRDefault="00AB3B5F" w:rsidP="00AB3B5F">
            <w:pPr>
              <w:ind w:left="387"/>
            </w:pPr>
            <w:r>
              <w:t>10</w:t>
            </w:r>
          </w:p>
        </w:tc>
        <w:tc>
          <w:tcPr>
            <w:tcW w:w="3462" w:type="dxa"/>
          </w:tcPr>
          <w:p w14:paraId="135ACDEF" w14:textId="617E937C" w:rsidR="00207E60" w:rsidRDefault="00207E60" w:rsidP="00AB3B5F">
            <w:pPr>
              <w:ind w:left="387"/>
            </w:pPr>
            <w:r>
              <w:t>REFERENCES</w:t>
            </w:r>
          </w:p>
        </w:tc>
        <w:tc>
          <w:tcPr>
            <w:tcW w:w="3185" w:type="dxa"/>
          </w:tcPr>
          <w:p w14:paraId="1D9B0BFD" w14:textId="57AF09A9" w:rsidR="00207E60" w:rsidRDefault="000719CD" w:rsidP="000719CD">
            <w:pPr>
              <w:jc w:val="center"/>
            </w:pPr>
            <w:r>
              <w:t>34</w:t>
            </w:r>
          </w:p>
        </w:tc>
      </w:tr>
    </w:tbl>
    <w:p w14:paraId="3CD23E6F" w14:textId="0C18BAF8" w:rsidR="00F520B7" w:rsidRDefault="00F520B7" w:rsidP="00F520B7">
      <w:pPr>
        <w:rPr>
          <w:b/>
          <w:bCs/>
          <w:sz w:val="24"/>
          <w:szCs w:val="24"/>
        </w:rPr>
      </w:pPr>
    </w:p>
    <w:p w14:paraId="3D9C58D0" w14:textId="77777777" w:rsidR="00F520B7" w:rsidRDefault="00F520B7" w:rsidP="00F520B7"/>
    <w:p w14:paraId="756C22CA" w14:textId="77777777" w:rsidR="00F520B7" w:rsidRDefault="00F520B7" w:rsidP="00F520B7"/>
    <w:p w14:paraId="63D5E15F" w14:textId="2539B319" w:rsidR="00F520B7" w:rsidRPr="00F520B7" w:rsidRDefault="00F520B7" w:rsidP="00F520B7"/>
    <w:p w14:paraId="2197DDAF" w14:textId="77777777" w:rsidR="00F520B7" w:rsidRDefault="00F520B7" w:rsidP="00F520B7">
      <w:pPr>
        <w:rPr>
          <w:b/>
          <w:bCs/>
          <w:sz w:val="24"/>
          <w:szCs w:val="24"/>
        </w:rPr>
      </w:pPr>
    </w:p>
    <w:p w14:paraId="258EEB4E" w14:textId="77777777" w:rsidR="00F520B7" w:rsidRDefault="00F520B7" w:rsidP="00F520B7">
      <w:pPr>
        <w:rPr>
          <w:b/>
          <w:bCs/>
          <w:sz w:val="24"/>
          <w:szCs w:val="24"/>
        </w:rPr>
      </w:pPr>
    </w:p>
    <w:p w14:paraId="42C6CD1D" w14:textId="77777777" w:rsidR="00F520B7" w:rsidRPr="00F520B7" w:rsidRDefault="00F520B7" w:rsidP="00F520B7">
      <w:pPr>
        <w:sectPr w:rsidR="00F520B7" w:rsidRPr="00F520B7" w:rsidSect="00242842">
          <w:headerReference w:type="default" r:id="rId15"/>
          <w:pgSz w:w="12240" w:h="15840"/>
          <w:pgMar w:top="1440" w:right="1080" w:bottom="1440" w:left="2160" w:header="720" w:footer="720" w:gutter="0"/>
          <w:cols w:space="720"/>
        </w:sectPr>
      </w:pPr>
    </w:p>
    <w:p w14:paraId="5FB7A082" w14:textId="737F1435" w:rsidR="0085027B" w:rsidRPr="00207E60" w:rsidRDefault="00000000" w:rsidP="00207E60">
      <w:pPr>
        <w:pStyle w:val="ListParagraph"/>
        <w:numPr>
          <w:ilvl w:val="0"/>
          <w:numId w:val="21"/>
        </w:numPr>
        <w:spacing w:before="57"/>
        <w:ind w:right="364"/>
        <w:rPr>
          <w:b/>
          <w:spacing w:val="-2"/>
          <w:sz w:val="32"/>
        </w:rPr>
      </w:pPr>
      <w:bookmarkStart w:id="1" w:name="_bookmark4"/>
      <w:bookmarkEnd w:id="1"/>
      <w:r w:rsidRPr="00207E60">
        <w:rPr>
          <w:b/>
          <w:spacing w:val="-2"/>
          <w:sz w:val="32"/>
        </w:rPr>
        <w:lastRenderedPageBreak/>
        <w:t>INTRODUCTION</w:t>
      </w:r>
    </w:p>
    <w:p w14:paraId="2295864D" w14:textId="77777777" w:rsidR="0085027B" w:rsidRDefault="0085027B">
      <w:pPr>
        <w:spacing w:before="57"/>
        <w:ind w:right="364"/>
        <w:jc w:val="center"/>
        <w:rPr>
          <w:b/>
          <w:spacing w:val="-2"/>
          <w:sz w:val="32"/>
          <w:u w:val="single"/>
        </w:rPr>
      </w:pPr>
    </w:p>
    <w:p w14:paraId="5D4E011A" w14:textId="39BCB31E" w:rsidR="0085027B" w:rsidRDefault="00000000">
      <w:pPr>
        <w:pStyle w:val="BodyText"/>
        <w:spacing w:line="360" w:lineRule="auto"/>
        <w:ind w:left="0"/>
        <w:jc w:val="both"/>
      </w:pPr>
      <w:r>
        <w:t>Women’s safety has emerged as one of the most critical social, technological, and humanitarian concerns in modern society. With the rapid rise of urbanization, increased mobility, and changing lifestyles, women frequently encounter environments where safety cannot always be assured. Instances such as harassment, stalking, domestic violence, abduction, and other forms of crime have reinforced the need for reliable protective measures accessible at all times. While law enforcement agencies and government bodies have implemented several initiatives, the need for technology-driven solutions that offer real-time support, instant communication, and immediate emergency response continues to grow.</w:t>
      </w:r>
    </w:p>
    <w:p w14:paraId="148D2714" w14:textId="77777777" w:rsidR="0085027B" w:rsidRDefault="00000000">
      <w:pPr>
        <w:pStyle w:val="BodyText"/>
        <w:spacing w:line="360" w:lineRule="auto"/>
        <w:ind w:left="0"/>
        <w:jc w:val="both"/>
      </w:pPr>
      <w:r>
        <w:t>In this context, the integration of proactive digital tools can play a vital role in preventing and responding to unsafe situations. As a result, the development of a Women Safety Helpline System becomes an essential technological intervention aimed at empowering women and enhancing their personal security through effective digital mechanisms.</w:t>
      </w:r>
    </w:p>
    <w:p w14:paraId="0620DB93" w14:textId="77777777" w:rsidR="0085027B" w:rsidRDefault="0085027B">
      <w:pPr>
        <w:pStyle w:val="BodyText"/>
        <w:spacing w:line="360" w:lineRule="auto"/>
        <w:jc w:val="both"/>
      </w:pPr>
    </w:p>
    <w:p w14:paraId="35943772" w14:textId="77777777" w:rsidR="0085027B" w:rsidRDefault="00000000">
      <w:pPr>
        <w:pStyle w:val="BodyText"/>
        <w:spacing w:line="360" w:lineRule="auto"/>
        <w:ind w:left="0"/>
        <w:jc w:val="both"/>
      </w:pPr>
      <w:r>
        <w:t>This project, titled "Crime Analysis &amp; Women Safety Helpline System", is a practical implementation of how web technologies can be utilized to build a real-time safety support system. The system leverages the capabilities of JavaScript, HTML, CSS, and mapping libraries such as Leaflet.js to offer location detection, emergency service accessibility, SOS signaling, and awareness features — all packed within a single, user-friendly interface. By combining location-based services, alert systems, and interactive learning tools, the project aims to create a multifunctional platform that supports women during emergencies and promotes awareness on preventive safety measures.</w:t>
      </w:r>
    </w:p>
    <w:p w14:paraId="121FEE3A" w14:textId="77777777" w:rsidR="0085027B" w:rsidRDefault="0085027B">
      <w:pPr>
        <w:pStyle w:val="BodyText"/>
        <w:spacing w:line="360" w:lineRule="auto"/>
        <w:jc w:val="both"/>
      </w:pPr>
    </w:p>
    <w:p w14:paraId="2F0D9787" w14:textId="377AE83D" w:rsidR="00B51FF3" w:rsidRDefault="00000000">
      <w:pPr>
        <w:pStyle w:val="BodyText"/>
        <w:spacing w:line="360" w:lineRule="auto"/>
        <w:ind w:left="0"/>
        <w:jc w:val="both"/>
      </w:pPr>
      <w:r>
        <w:t>The primary motivation behind designing this system is the growing need for easily accessible emergency tools available on everyday devices like smartphones and laptops. Traditional safety mechanisms such as calling helpline numbers, seeking help from nearby individuals, or using physical alarms may not always be practical during threatening situations. Therefore, the integration of digital emergency functionalities helps in overcoming limitations like delayed communication, unavailability of physical help, or inability to contact authorities manually. With one click, users can instantly ring an alarm, call</w:t>
      </w:r>
    </w:p>
    <w:p w14:paraId="00E8631E" w14:textId="77777777" w:rsidR="0085027B" w:rsidRDefault="0085027B">
      <w:pPr>
        <w:pStyle w:val="BodyText"/>
        <w:spacing w:line="360" w:lineRule="auto"/>
        <w:ind w:left="0"/>
        <w:jc w:val="both"/>
      </w:pPr>
    </w:p>
    <w:p w14:paraId="6E2F31C3" w14:textId="77777777" w:rsidR="0085027B" w:rsidRDefault="00000000">
      <w:pPr>
        <w:pStyle w:val="BodyText"/>
        <w:spacing w:line="360" w:lineRule="auto"/>
        <w:ind w:left="0"/>
        <w:jc w:val="both"/>
      </w:pPr>
      <w:r>
        <w:t>emergency numbers, send their location, and alert trusted contacts, thus reducing critical response time.</w:t>
      </w:r>
    </w:p>
    <w:p w14:paraId="23950B11" w14:textId="77777777" w:rsidR="0085027B" w:rsidRDefault="0085027B">
      <w:pPr>
        <w:pStyle w:val="BodyText"/>
        <w:spacing w:line="360" w:lineRule="auto"/>
        <w:jc w:val="both"/>
      </w:pPr>
    </w:p>
    <w:p w14:paraId="27D6488B" w14:textId="77777777" w:rsidR="0085027B" w:rsidRDefault="00000000">
      <w:pPr>
        <w:pStyle w:val="BodyText"/>
        <w:spacing w:line="360" w:lineRule="auto"/>
        <w:ind w:left="0"/>
        <w:jc w:val="both"/>
      </w:pPr>
      <w:r>
        <w:t>The Women Safety Helpline System consists of several essential modules, each designed to serve a unique purpose. The Quick Action Buttons provide immediate access to emergency services, including calling the police, contacting a trusted person, triggering a loud siren, or searching for nearby police stations. These buttons are developed using JavaScript functions that simulate phone ringing tones and alert sounds, making them intuitive and easy to use. The ringtone-based calling simulation not only gives a realistic calling effect but also ensures the user receives instant audio feedback during an emergency.</w:t>
      </w:r>
    </w:p>
    <w:p w14:paraId="62A9CD44" w14:textId="77777777" w:rsidR="0085027B" w:rsidRDefault="0085027B">
      <w:pPr>
        <w:pStyle w:val="BodyText"/>
        <w:spacing w:line="360" w:lineRule="auto"/>
        <w:jc w:val="both"/>
      </w:pPr>
    </w:p>
    <w:p w14:paraId="2734A290" w14:textId="77777777" w:rsidR="0085027B" w:rsidRDefault="00000000">
      <w:pPr>
        <w:pStyle w:val="BodyText"/>
        <w:spacing w:line="360" w:lineRule="auto"/>
        <w:ind w:left="0"/>
        <w:jc w:val="both"/>
      </w:pPr>
      <w:r>
        <w:t>Another major component of the project is the SOS Feature, which uses the device’s GPS to fetch the user’s latitude and longitude. This information is displayed to the user and can be shared with authorities or trusted individuals for immediate assistance. The integration of Leaflet maps further enhances the system by visually representing the user’s location on both a primary map and a mini map. These maps assist in identifying surroundings, verifying current location, and navigating towards safer spaces or nearby police stations.</w:t>
      </w:r>
    </w:p>
    <w:p w14:paraId="294D47A1" w14:textId="77777777" w:rsidR="0085027B" w:rsidRDefault="0085027B">
      <w:pPr>
        <w:pStyle w:val="BodyText"/>
        <w:spacing w:line="360" w:lineRule="auto"/>
        <w:jc w:val="both"/>
      </w:pPr>
    </w:p>
    <w:p w14:paraId="14C1B2C0" w14:textId="77777777" w:rsidR="0085027B" w:rsidRDefault="00000000">
      <w:pPr>
        <w:pStyle w:val="BodyText"/>
        <w:spacing w:line="360" w:lineRule="auto"/>
        <w:ind w:left="0"/>
        <w:jc w:val="both"/>
      </w:pPr>
      <w:r>
        <w:t>The platform also includes a Report Incident module, which allows users to document incidents directly through the website. This ensures that even after the emergency moment has passed, the user can formally report the incident for further investigation. The input fields allow for non-mandatory personal information, ensuring privacy and encouraging more individuals to report crimes without fear or hesitation. This feature supports long-term crime analysis by collecting structured data that can be used by authorities or researchers to identify patterns, unsafe zones, or recurring criminal behaviors.</w:t>
      </w:r>
    </w:p>
    <w:p w14:paraId="65F31942" w14:textId="77777777" w:rsidR="0085027B" w:rsidRDefault="0085027B">
      <w:pPr>
        <w:pStyle w:val="BodyText"/>
        <w:spacing w:line="360" w:lineRule="auto"/>
        <w:jc w:val="both"/>
      </w:pPr>
    </w:p>
    <w:p w14:paraId="3A1CEAF1" w14:textId="77777777" w:rsidR="0085027B" w:rsidRDefault="00000000">
      <w:pPr>
        <w:pStyle w:val="BodyText"/>
        <w:spacing w:line="360" w:lineRule="auto"/>
        <w:ind w:left="0"/>
        <w:jc w:val="both"/>
      </w:pPr>
      <w:r>
        <w:t xml:space="preserve">To further strengthen awareness, the system features a dedicated Safety Tips section that educates users about preventive measures and safe practices. It includes tips for avoiding dangerous situations, staying prepared, and using technology effectively to enhance personal security. Additionally, an interactive Safety Quiz is implemented to test the user’s knowledge </w:t>
      </w:r>
    </w:p>
    <w:p w14:paraId="026E03F5" w14:textId="77777777" w:rsidR="0085027B" w:rsidRDefault="0085027B">
      <w:pPr>
        <w:pStyle w:val="BodyText"/>
        <w:spacing w:line="360" w:lineRule="auto"/>
        <w:ind w:left="0"/>
        <w:jc w:val="both"/>
      </w:pPr>
    </w:p>
    <w:p w14:paraId="519A90C4" w14:textId="77777777" w:rsidR="0085027B" w:rsidRDefault="00000000">
      <w:pPr>
        <w:pStyle w:val="BodyText"/>
        <w:spacing w:line="360" w:lineRule="auto"/>
        <w:ind w:left="0"/>
        <w:jc w:val="both"/>
      </w:pPr>
      <w:r>
        <w:t>and promote active learning. This ensures the project not only serves as an emergency infrastructure but also contributes to behavioral awareness and self-defense preparedness.</w:t>
      </w:r>
    </w:p>
    <w:p w14:paraId="31B082FA" w14:textId="77777777" w:rsidR="0085027B" w:rsidRDefault="0085027B">
      <w:pPr>
        <w:pStyle w:val="BodyText"/>
        <w:spacing w:line="360" w:lineRule="auto"/>
        <w:jc w:val="both"/>
      </w:pPr>
    </w:p>
    <w:p w14:paraId="5B9D7E25" w14:textId="77777777" w:rsidR="0085027B" w:rsidRDefault="00000000">
      <w:pPr>
        <w:pStyle w:val="BodyText"/>
        <w:spacing w:line="360" w:lineRule="auto"/>
        <w:ind w:left="0"/>
        <w:jc w:val="both"/>
      </w:pPr>
      <w:r>
        <w:t>Another important feature is the incorporation of Dark Mode, allowing users to switch between light and dark themes. This enhances usability in low-light conditions and contributes to user comfort, especially during nighttime usage, when the likelihood of unsafe situations increases. The project’s responsive design ensures that all features work efficiently across different devices, making it a flexible solution for a broad range of users.</w:t>
      </w:r>
    </w:p>
    <w:p w14:paraId="43FD3CAA" w14:textId="77777777" w:rsidR="0085027B" w:rsidRDefault="0085027B">
      <w:pPr>
        <w:pStyle w:val="BodyText"/>
        <w:spacing w:line="360" w:lineRule="auto"/>
        <w:jc w:val="both"/>
      </w:pPr>
    </w:p>
    <w:p w14:paraId="650D1CD3" w14:textId="77777777" w:rsidR="0085027B" w:rsidRDefault="00000000">
      <w:pPr>
        <w:pStyle w:val="BodyText"/>
        <w:spacing w:line="360" w:lineRule="auto"/>
        <w:ind w:left="0"/>
        <w:jc w:val="both"/>
      </w:pPr>
      <w:r>
        <w:t>The overall aim of this project is to demonstrate how modern web technologies can be creatively employed to build solutions that address real-world problems. Crime against women remains a persistent societal issue, and while no single tool can entirely eliminate risks, digital interventions like this system can substantially reduce vulnerability by improving communication, enhancing awareness, and strengthening emergency response. This project aligns with the broader vision of using technology to promote social welfare, safety, and equality.</w:t>
      </w:r>
    </w:p>
    <w:p w14:paraId="4317A70A" w14:textId="77777777" w:rsidR="0085027B" w:rsidRDefault="0085027B">
      <w:pPr>
        <w:pStyle w:val="BodyText"/>
        <w:spacing w:line="360" w:lineRule="auto"/>
        <w:jc w:val="both"/>
      </w:pPr>
    </w:p>
    <w:p w14:paraId="7D70030B" w14:textId="77777777" w:rsidR="0085027B" w:rsidRDefault="00000000">
      <w:pPr>
        <w:pStyle w:val="BodyText"/>
        <w:spacing w:line="360" w:lineRule="auto"/>
        <w:ind w:left="0"/>
        <w:jc w:val="both"/>
        <w:sectPr w:rsidR="0085027B" w:rsidSect="00242842">
          <w:headerReference w:type="default" r:id="rId16"/>
          <w:footerReference w:type="default" r:id="rId17"/>
          <w:pgSz w:w="12240" w:h="15840"/>
          <w:pgMar w:top="1440" w:right="1080" w:bottom="1440" w:left="2160" w:header="720" w:footer="720" w:gutter="0"/>
          <w:cols w:space="720"/>
        </w:sectPr>
      </w:pPr>
      <w:r>
        <w:t>Through this project, the integration of crime analysis, location-based safety tools, and user education offers a comprehensive system that contributes to a safer environment for women. By bridging the gap between emergency services and individuals in distress, the Women Safety Helpline System stands as an example of how technology can empower society and support women in reclaiming their right to safety. The project further highlights the role of engineering students and future technologists in creating impact, meaningful solutions for the community.</w:t>
      </w:r>
    </w:p>
    <w:p w14:paraId="4D31CA16" w14:textId="1701DB41" w:rsidR="0085027B" w:rsidRPr="000D61ED" w:rsidRDefault="00AB3B5F">
      <w:pPr>
        <w:spacing w:before="69"/>
        <w:ind w:right="361"/>
        <w:jc w:val="center"/>
        <w:rPr>
          <w:b/>
          <w:sz w:val="32"/>
        </w:rPr>
      </w:pPr>
      <w:bookmarkStart w:id="2" w:name="_bookmark5"/>
      <w:bookmarkEnd w:id="2"/>
      <w:r>
        <w:rPr>
          <w:b/>
          <w:spacing w:val="-2"/>
          <w:sz w:val="32"/>
        </w:rPr>
        <w:lastRenderedPageBreak/>
        <w:t>2</w:t>
      </w:r>
      <w:r w:rsidR="00207E60">
        <w:rPr>
          <w:b/>
          <w:spacing w:val="-2"/>
          <w:sz w:val="32"/>
        </w:rPr>
        <w:t>.</w:t>
      </w:r>
      <w:r w:rsidRPr="000D61ED">
        <w:rPr>
          <w:b/>
          <w:spacing w:val="-2"/>
          <w:sz w:val="32"/>
        </w:rPr>
        <w:t>OBJECTIVES</w:t>
      </w:r>
    </w:p>
    <w:p w14:paraId="33700590" w14:textId="77777777" w:rsidR="00BA0D4F" w:rsidRDefault="00BA0D4F" w:rsidP="003D2546">
      <w:pPr>
        <w:pStyle w:val="BodyText"/>
        <w:spacing w:before="185"/>
        <w:rPr>
          <w:bCs/>
          <w:lang w:val="en-IN"/>
        </w:rPr>
      </w:pPr>
    </w:p>
    <w:p w14:paraId="4245D143" w14:textId="0FBD9186" w:rsidR="003D2546" w:rsidRPr="003D2546" w:rsidRDefault="003D2546" w:rsidP="003D2546">
      <w:pPr>
        <w:pStyle w:val="BodyText"/>
        <w:spacing w:before="185"/>
        <w:rPr>
          <w:bCs/>
          <w:lang w:val="en-IN"/>
        </w:rPr>
      </w:pPr>
      <w:r w:rsidRPr="003D2546">
        <w:rPr>
          <w:bCs/>
          <w:lang w:val="en-IN"/>
        </w:rPr>
        <w:t>The main objectives of the Her Safety – Women Safety Web Application project are:</w:t>
      </w:r>
    </w:p>
    <w:p w14:paraId="0B79BEAD" w14:textId="77777777" w:rsidR="003D2546" w:rsidRPr="003D2546" w:rsidRDefault="003D2546" w:rsidP="003D2546">
      <w:pPr>
        <w:pStyle w:val="BodyText"/>
        <w:numPr>
          <w:ilvl w:val="0"/>
          <w:numId w:val="12"/>
        </w:numPr>
        <w:spacing w:before="185"/>
        <w:rPr>
          <w:bCs/>
          <w:lang w:val="en-IN"/>
        </w:rPr>
      </w:pPr>
      <w:r w:rsidRPr="003D2546">
        <w:rPr>
          <w:bCs/>
          <w:lang w:val="en-IN"/>
        </w:rPr>
        <w:t>To develop a user-friendly safety platform for women</w:t>
      </w:r>
      <w:r w:rsidRPr="003D2546">
        <w:rPr>
          <w:bCs/>
          <w:lang w:val="en-IN"/>
        </w:rPr>
        <w:br/>
        <w:t>The aim is to create an intuitive website that any user can easily access during emergencies without confusion or delay. Buttons, text, and features are kept clear and simple.</w:t>
      </w:r>
    </w:p>
    <w:p w14:paraId="5894A353" w14:textId="77777777" w:rsidR="003D2546" w:rsidRPr="003D2546" w:rsidRDefault="003D2546" w:rsidP="003D2546">
      <w:pPr>
        <w:pStyle w:val="BodyText"/>
        <w:numPr>
          <w:ilvl w:val="0"/>
          <w:numId w:val="12"/>
        </w:numPr>
        <w:spacing w:before="185"/>
        <w:rPr>
          <w:bCs/>
          <w:lang w:val="en-IN"/>
        </w:rPr>
      </w:pPr>
      <w:r w:rsidRPr="003D2546">
        <w:rPr>
          <w:bCs/>
          <w:lang w:val="en-IN"/>
        </w:rPr>
        <w:t>To integrate real-time location tracking using Geolocation API</w:t>
      </w:r>
      <w:r w:rsidRPr="003D2546">
        <w:rPr>
          <w:bCs/>
          <w:lang w:val="en-IN"/>
        </w:rPr>
        <w:br/>
        <w:t>This helps users send their exact coordinates when they are in danger. It allows quick support by police, family, or emergency services.</w:t>
      </w:r>
    </w:p>
    <w:p w14:paraId="594A94FF" w14:textId="77777777" w:rsidR="003D2546" w:rsidRPr="003D2546" w:rsidRDefault="003D2546" w:rsidP="003D2546">
      <w:pPr>
        <w:pStyle w:val="BodyText"/>
        <w:numPr>
          <w:ilvl w:val="0"/>
          <w:numId w:val="12"/>
        </w:numPr>
        <w:spacing w:before="185"/>
        <w:rPr>
          <w:bCs/>
          <w:lang w:val="en-IN"/>
        </w:rPr>
      </w:pPr>
      <w:r w:rsidRPr="003D2546">
        <w:rPr>
          <w:bCs/>
          <w:lang w:val="en-IN"/>
        </w:rPr>
        <w:t>To provide essential emergency features on a single screen</w:t>
      </w:r>
      <w:r w:rsidRPr="003D2546">
        <w:rPr>
          <w:bCs/>
          <w:lang w:val="en-IN"/>
        </w:rPr>
        <w:br/>
        <w:t>Instant call buttons (Police 100, Women Helpline 1091, Domestic Violence 181), a siren alarm, and trusted contact calling ensure immediate help.</w:t>
      </w:r>
    </w:p>
    <w:p w14:paraId="1D42DF6B" w14:textId="77777777" w:rsidR="003D2546" w:rsidRPr="003D2546" w:rsidRDefault="003D2546" w:rsidP="003D2546">
      <w:pPr>
        <w:pStyle w:val="BodyText"/>
        <w:numPr>
          <w:ilvl w:val="0"/>
          <w:numId w:val="12"/>
        </w:numPr>
        <w:spacing w:before="185"/>
        <w:rPr>
          <w:bCs/>
          <w:lang w:val="en-IN"/>
        </w:rPr>
      </w:pPr>
      <w:r w:rsidRPr="003D2546">
        <w:rPr>
          <w:bCs/>
          <w:lang w:val="en-IN"/>
        </w:rPr>
        <w:t>To design a safe incident reporting system</w:t>
      </w:r>
      <w:r w:rsidRPr="003D2546">
        <w:rPr>
          <w:bCs/>
          <w:lang w:val="en-IN"/>
        </w:rPr>
        <w:br/>
        <w:t>Users can submit incident details securely, allowing authorities or administrators to document and respond effectively.</w:t>
      </w:r>
    </w:p>
    <w:p w14:paraId="2981CB1D" w14:textId="77777777" w:rsidR="003D2546" w:rsidRPr="003D2546" w:rsidRDefault="003D2546" w:rsidP="003D2546">
      <w:pPr>
        <w:pStyle w:val="BodyText"/>
        <w:numPr>
          <w:ilvl w:val="0"/>
          <w:numId w:val="12"/>
        </w:numPr>
        <w:spacing w:before="185"/>
        <w:rPr>
          <w:bCs/>
          <w:lang w:val="en-IN"/>
        </w:rPr>
      </w:pPr>
      <w:r w:rsidRPr="003D2546">
        <w:rPr>
          <w:bCs/>
          <w:lang w:val="en-IN"/>
        </w:rPr>
        <w:t>To increase safety awareness through tips and quizzes</w:t>
      </w:r>
      <w:r w:rsidRPr="003D2546">
        <w:rPr>
          <w:bCs/>
          <w:lang w:val="en-IN"/>
        </w:rPr>
        <w:br/>
        <w:t xml:space="preserve">Safety tips help users act smartly in risky situations. The safety quiz improves knowledge and encourages careful </w:t>
      </w:r>
      <w:proofErr w:type="spellStart"/>
      <w:r w:rsidRPr="003D2546">
        <w:rPr>
          <w:bCs/>
          <w:lang w:val="en-IN"/>
        </w:rPr>
        <w:t>behavior</w:t>
      </w:r>
      <w:proofErr w:type="spellEnd"/>
      <w:r w:rsidRPr="003D2546">
        <w:rPr>
          <w:bCs/>
          <w:lang w:val="en-IN"/>
        </w:rPr>
        <w:t>.</w:t>
      </w:r>
    </w:p>
    <w:p w14:paraId="7359D6B2" w14:textId="77777777" w:rsidR="003D2546" w:rsidRPr="003D2546" w:rsidRDefault="003D2546" w:rsidP="003D2546">
      <w:pPr>
        <w:pStyle w:val="BodyText"/>
        <w:numPr>
          <w:ilvl w:val="0"/>
          <w:numId w:val="12"/>
        </w:numPr>
        <w:spacing w:before="185"/>
        <w:rPr>
          <w:bCs/>
          <w:lang w:val="en-IN"/>
        </w:rPr>
      </w:pPr>
      <w:r w:rsidRPr="003D2546">
        <w:rPr>
          <w:bCs/>
          <w:lang w:val="en-IN"/>
        </w:rPr>
        <w:t>To understand and apply frontend development skills</w:t>
      </w:r>
      <w:r w:rsidRPr="003D2546">
        <w:rPr>
          <w:bCs/>
          <w:lang w:val="en-IN"/>
        </w:rPr>
        <w:br/>
        <w:t>The project strengthens skills in HTML, CSS, and JavaScript and teaches integration of APIs and external libraries like Leaflet.js.</w:t>
      </w:r>
    </w:p>
    <w:p w14:paraId="588E6F96" w14:textId="77777777" w:rsidR="003D2546" w:rsidRPr="003D2546" w:rsidRDefault="003D2546" w:rsidP="003D2546">
      <w:pPr>
        <w:pStyle w:val="BodyText"/>
        <w:numPr>
          <w:ilvl w:val="0"/>
          <w:numId w:val="12"/>
        </w:numPr>
        <w:spacing w:before="185"/>
        <w:rPr>
          <w:bCs/>
          <w:lang w:val="en-IN"/>
        </w:rPr>
      </w:pPr>
      <w:r w:rsidRPr="003D2546">
        <w:rPr>
          <w:bCs/>
          <w:lang w:val="en-IN"/>
        </w:rPr>
        <w:t>To create a visually appealing and responsive interface</w:t>
      </w:r>
      <w:r w:rsidRPr="003D2546">
        <w:rPr>
          <w:bCs/>
          <w:lang w:val="en-IN"/>
        </w:rPr>
        <w:br/>
        <w:t>The website adapts to desktops, tablets, and mobile screens to ensure accessibility for all users.</w:t>
      </w:r>
    </w:p>
    <w:p w14:paraId="263F0699" w14:textId="77777777" w:rsidR="008C1ADA" w:rsidRDefault="008C1ADA" w:rsidP="008C1ADA">
      <w:pPr>
        <w:spacing w:before="69"/>
        <w:ind w:right="363"/>
        <w:rPr>
          <w:sz w:val="24"/>
          <w:szCs w:val="24"/>
          <w:lang w:val="en-IN"/>
        </w:rPr>
      </w:pPr>
    </w:p>
    <w:p w14:paraId="14C5F92F" w14:textId="42AE92B0" w:rsidR="008C1ADA" w:rsidRPr="008C1ADA" w:rsidRDefault="008C1ADA" w:rsidP="008C1ADA">
      <w:pPr>
        <w:spacing w:before="69"/>
        <w:ind w:right="363"/>
        <w:rPr>
          <w:sz w:val="24"/>
          <w:szCs w:val="24"/>
          <w:lang w:val="en-IN"/>
        </w:rPr>
      </w:pPr>
      <w:r>
        <w:rPr>
          <w:sz w:val="24"/>
          <w:szCs w:val="24"/>
          <w:lang w:val="en-IN"/>
        </w:rPr>
        <w:t xml:space="preserve">       </w:t>
      </w:r>
      <w:r w:rsidRPr="008C1ADA">
        <w:rPr>
          <w:sz w:val="24"/>
          <w:szCs w:val="24"/>
          <w:lang w:val="en-IN"/>
        </w:rPr>
        <w:t>a) Identify Training Area</w:t>
      </w:r>
    </w:p>
    <w:p w14:paraId="6C768699" w14:textId="552924A0" w:rsidR="008C1ADA" w:rsidRDefault="008C1ADA" w:rsidP="008C1ADA">
      <w:pPr>
        <w:spacing w:before="69"/>
        <w:ind w:right="363"/>
        <w:jc w:val="center"/>
        <w:rPr>
          <w:sz w:val="24"/>
          <w:szCs w:val="24"/>
          <w:lang w:val="en-IN"/>
        </w:rPr>
      </w:pPr>
      <w:r>
        <w:rPr>
          <w:sz w:val="24"/>
          <w:szCs w:val="24"/>
          <w:lang w:val="en-IN"/>
        </w:rPr>
        <w:t xml:space="preserve">          </w:t>
      </w:r>
      <w:r w:rsidRPr="008C1ADA">
        <w:rPr>
          <w:sz w:val="24"/>
          <w:szCs w:val="24"/>
          <w:lang w:val="en-IN"/>
        </w:rPr>
        <w:t>The training area refers to the specific field or domain in which the student receives</w:t>
      </w:r>
    </w:p>
    <w:p w14:paraId="3ACFD550" w14:textId="77777777" w:rsidR="008C1ADA" w:rsidRDefault="008C1ADA" w:rsidP="008C1ADA">
      <w:pPr>
        <w:spacing w:before="69"/>
        <w:ind w:right="363"/>
        <w:rPr>
          <w:sz w:val="24"/>
          <w:szCs w:val="24"/>
          <w:lang w:val="en-IN"/>
        </w:rPr>
      </w:pPr>
      <w:r>
        <w:rPr>
          <w:sz w:val="24"/>
          <w:szCs w:val="24"/>
          <w:lang w:val="en-IN"/>
        </w:rPr>
        <w:t xml:space="preserve">          </w:t>
      </w:r>
      <w:r w:rsidRPr="008C1ADA">
        <w:rPr>
          <w:sz w:val="24"/>
          <w:szCs w:val="24"/>
          <w:lang w:val="en-IN"/>
        </w:rPr>
        <w:t>exposure.</w:t>
      </w:r>
      <w:r>
        <w:rPr>
          <w:sz w:val="24"/>
          <w:szCs w:val="24"/>
          <w:lang w:val="en-IN"/>
        </w:rPr>
        <w:t xml:space="preserve"> </w:t>
      </w:r>
      <w:r w:rsidRPr="008C1ADA">
        <w:rPr>
          <w:sz w:val="24"/>
          <w:szCs w:val="24"/>
          <w:lang w:val="en-IN"/>
        </w:rPr>
        <w:t xml:space="preserve">In this context, the training area involved learning frontend development </w:t>
      </w:r>
      <w:r>
        <w:rPr>
          <w:sz w:val="24"/>
          <w:szCs w:val="24"/>
          <w:lang w:val="en-IN"/>
        </w:rPr>
        <w:t xml:space="preserve">                                           </w:t>
      </w:r>
    </w:p>
    <w:p w14:paraId="283024BF" w14:textId="77777777" w:rsidR="008C1ADA" w:rsidRDefault="008C1ADA" w:rsidP="008C1ADA">
      <w:pPr>
        <w:spacing w:before="69"/>
        <w:ind w:right="363"/>
        <w:rPr>
          <w:sz w:val="24"/>
          <w:szCs w:val="24"/>
          <w:lang w:val="en-IN"/>
        </w:rPr>
      </w:pPr>
      <w:r>
        <w:rPr>
          <w:sz w:val="24"/>
          <w:szCs w:val="24"/>
          <w:lang w:val="en-IN"/>
        </w:rPr>
        <w:t xml:space="preserve">          </w:t>
      </w:r>
      <w:r w:rsidRPr="008C1ADA">
        <w:rPr>
          <w:sz w:val="24"/>
          <w:szCs w:val="24"/>
          <w:lang w:val="en-IN"/>
        </w:rPr>
        <w:t>technologies such as HTML, CSS, and JavaScript, as well as understanding how</w:t>
      </w:r>
      <w:r>
        <w:rPr>
          <w:sz w:val="24"/>
          <w:szCs w:val="24"/>
          <w:lang w:val="en-IN"/>
        </w:rPr>
        <w:t xml:space="preserve">       </w:t>
      </w:r>
      <w:r w:rsidRPr="008C1ADA">
        <w:rPr>
          <w:sz w:val="24"/>
          <w:szCs w:val="24"/>
          <w:lang w:val="en-IN"/>
        </w:rPr>
        <w:t xml:space="preserve"> </w:t>
      </w:r>
      <w:r>
        <w:rPr>
          <w:sz w:val="24"/>
          <w:szCs w:val="24"/>
          <w:lang w:val="en-IN"/>
        </w:rPr>
        <w:t xml:space="preserve">  </w:t>
      </w:r>
    </w:p>
    <w:p w14:paraId="0836D7B5" w14:textId="517225C9" w:rsidR="008C1ADA" w:rsidRDefault="008C1ADA" w:rsidP="008C1ADA">
      <w:pPr>
        <w:spacing w:before="69"/>
        <w:ind w:right="363"/>
        <w:rPr>
          <w:sz w:val="24"/>
          <w:szCs w:val="24"/>
          <w:lang w:val="en-IN"/>
        </w:rPr>
      </w:pPr>
      <w:r>
        <w:rPr>
          <w:sz w:val="24"/>
          <w:szCs w:val="24"/>
          <w:lang w:val="en-IN"/>
        </w:rPr>
        <w:t xml:space="preserve">          </w:t>
      </w:r>
      <w:r w:rsidRPr="008C1ADA">
        <w:rPr>
          <w:sz w:val="24"/>
          <w:szCs w:val="24"/>
          <w:lang w:val="en-IN"/>
        </w:rPr>
        <w:t>these technologies are applied in real-world projects like women-safe</w:t>
      </w:r>
      <w:r>
        <w:rPr>
          <w:sz w:val="24"/>
          <w:szCs w:val="24"/>
          <w:lang w:val="en-IN"/>
        </w:rPr>
        <w:t xml:space="preserve">ty platforms.   </w:t>
      </w:r>
    </w:p>
    <w:p w14:paraId="54FCEB4A" w14:textId="77777777" w:rsidR="008C1ADA" w:rsidRDefault="008C1ADA" w:rsidP="008C1ADA">
      <w:pPr>
        <w:spacing w:before="69"/>
        <w:ind w:right="363"/>
        <w:rPr>
          <w:sz w:val="24"/>
          <w:szCs w:val="24"/>
          <w:lang w:val="en-IN"/>
        </w:rPr>
      </w:pPr>
      <w:r>
        <w:rPr>
          <w:sz w:val="24"/>
          <w:szCs w:val="24"/>
          <w:lang w:val="en-IN"/>
        </w:rPr>
        <w:t xml:space="preserve">         </w:t>
      </w:r>
      <w:r w:rsidRPr="008C1ADA">
        <w:rPr>
          <w:sz w:val="24"/>
          <w:szCs w:val="24"/>
          <w:lang w:val="en-IN"/>
        </w:rPr>
        <w:t xml:space="preserve">The goal as to gain technical experience, improve problem-solving ability, and </w:t>
      </w:r>
      <w:r>
        <w:rPr>
          <w:sz w:val="24"/>
          <w:szCs w:val="24"/>
          <w:lang w:val="en-IN"/>
        </w:rPr>
        <w:t xml:space="preserve">   </w:t>
      </w:r>
    </w:p>
    <w:p w14:paraId="3B9DD2F7" w14:textId="77777777" w:rsidR="008C1ADA" w:rsidRDefault="008C1ADA" w:rsidP="008C1ADA">
      <w:pPr>
        <w:spacing w:before="69"/>
        <w:ind w:right="363"/>
        <w:rPr>
          <w:sz w:val="24"/>
          <w:szCs w:val="24"/>
          <w:lang w:val="en-IN"/>
        </w:rPr>
      </w:pPr>
      <w:r>
        <w:rPr>
          <w:sz w:val="24"/>
          <w:szCs w:val="24"/>
          <w:lang w:val="en-IN"/>
        </w:rPr>
        <w:t xml:space="preserve">          </w:t>
      </w:r>
      <w:r w:rsidRPr="008C1ADA">
        <w:rPr>
          <w:sz w:val="24"/>
          <w:szCs w:val="24"/>
          <w:lang w:val="en-IN"/>
        </w:rPr>
        <w:t>understand how web interfaces are created and made interactive.</w:t>
      </w:r>
    </w:p>
    <w:p w14:paraId="23032924" w14:textId="3F7F6962" w:rsidR="008C1ADA" w:rsidRPr="008C1ADA" w:rsidRDefault="008C1ADA" w:rsidP="008C1ADA">
      <w:pPr>
        <w:spacing w:before="69"/>
        <w:ind w:right="363"/>
        <w:rPr>
          <w:sz w:val="24"/>
          <w:szCs w:val="24"/>
          <w:lang w:val="en-IN"/>
        </w:rPr>
      </w:pPr>
      <w:r>
        <w:rPr>
          <w:sz w:val="24"/>
          <w:szCs w:val="24"/>
          <w:lang w:val="en-IN"/>
        </w:rPr>
        <w:t xml:space="preserve">        </w:t>
      </w:r>
      <w:r w:rsidRPr="008C1ADA">
        <w:rPr>
          <w:sz w:val="24"/>
          <w:szCs w:val="24"/>
          <w:lang w:val="en-IN"/>
        </w:rPr>
        <w:t>(b) Training Program</w:t>
      </w:r>
    </w:p>
    <w:p w14:paraId="56329C94" w14:textId="77777777" w:rsidR="008C1ADA" w:rsidRDefault="008C1ADA" w:rsidP="008C1ADA">
      <w:pPr>
        <w:spacing w:before="69"/>
        <w:ind w:right="363"/>
        <w:jc w:val="center"/>
        <w:rPr>
          <w:sz w:val="24"/>
          <w:szCs w:val="24"/>
          <w:lang w:val="en-IN"/>
        </w:rPr>
      </w:pPr>
      <w:r>
        <w:rPr>
          <w:sz w:val="24"/>
          <w:szCs w:val="24"/>
          <w:lang w:val="en-IN"/>
        </w:rPr>
        <w:t xml:space="preserve">     </w:t>
      </w:r>
      <w:r w:rsidRPr="008C1ADA">
        <w:rPr>
          <w:sz w:val="24"/>
          <w:szCs w:val="24"/>
          <w:lang w:val="en-IN"/>
        </w:rPr>
        <w:t>The training program is the structured learning plan provided by the organization.</w:t>
      </w:r>
      <w:r w:rsidRPr="008C1ADA">
        <w:rPr>
          <w:sz w:val="24"/>
          <w:szCs w:val="24"/>
          <w:lang w:val="en-IN"/>
        </w:rPr>
        <w:br/>
      </w:r>
      <w:r>
        <w:rPr>
          <w:sz w:val="24"/>
          <w:szCs w:val="24"/>
          <w:lang w:val="en-IN"/>
        </w:rPr>
        <w:t xml:space="preserve"> </w:t>
      </w:r>
      <w:r w:rsidRPr="008C1ADA">
        <w:rPr>
          <w:sz w:val="24"/>
          <w:szCs w:val="24"/>
          <w:lang w:val="en-IN"/>
        </w:rPr>
        <w:t>It generally includes learning sessions, guided tasks, practical assignments, and</w:t>
      </w:r>
    </w:p>
    <w:p w14:paraId="31BA0360" w14:textId="77788EE0" w:rsidR="008C1ADA" w:rsidRDefault="008C1ADA" w:rsidP="008C1ADA">
      <w:pPr>
        <w:spacing w:before="69"/>
        <w:ind w:right="363"/>
        <w:rPr>
          <w:sz w:val="24"/>
          <w:szCs w:val="24"/>
          <w:lang w:val="en-IN"/>
        </w:rPr>
      </w:pPr>
      <w:r w:rsidRPr="008C1ADA">
        <w:rPr>
          <w:sz w:val="24"/>
          <w:szCs w:val="24"/>
          <w:lang w:val="en-IN"/>
        </w:rPr>
        <w:lastRenderedPageBreak/>
        <w:t>evaluation.</w:t>
      </w:r>
      <w:r w:rsidRPr="008C1ADA">
        <w:rPr>
          <w:sz w:val="24"/>
          <w:szCs w:val="24"/>
          <w:lang w:val="en-IN"/>
        </w:rPr>
        <w:br/>
        <w:t xml:space="preserve">The purpose of the program is to develop the trainee’s knowledge of web technologies, </w:t>
      </w:r>
    </w:p>
    <w:p w14:paraId="06395D76" w14:textId="77777777" w:rsidR="008C1ADA" w:rsidRDefault="008C1ADA" w:rsidP="008C1ADA">
      <w:pPr>
        <w:spacing w:before="69"/>
        <w:ind w:right="363"/>
        <w:rPr>
          <w:sz w:val="24"/>
          <w:szCs w:val="24"/>
          <w:lang w:val="en-IN"/>
        </w:rPr>
      </w:pPr>
      <w:r w:rsidRPr="008C1ADA">
        <w:rPr>
          <w:sz w:val="24"/>
          <w:szCs w:val="24"/>
          <w:lang w:val="en-IN"/>
        </w:rPr>
        <w:t xml:space="preserve">understand design principles, learn coding practices, and gain confidence in building </w:t>
      </w:r>
    </w:p>
    <w:p w14:paraId="14F89C73" w14:textId="77777777" w:rsidR="008C1ADA" w:rsidRDefault="008C1ADA" w:rsidP="008C1ADA">
      <w:pPr>
        <w:spacing w:before="69"/>
        <w:ind w:right="363"/>
        <w:rPr>
          <w:sz w:val="24"/>
          <w:szCs w:val="24"/>
          <w:lang w:val="en-IN"/>
        </w:rPr>
      </w:pPr>
      <w:r w:rsidRPr="008C1ADA">
        <w:rPr>
          <w:sz w:val="24"/>
          <w:szCs w:val="24"/>
          <w:lang w:val="en-IN"/>
        </w:rPr>
        <w:t>functional webpages.</w:t>
      </w:r>
      <w:r w:rsidRPr="008C1ADA">
        <w:rPr>
          <w:sz w:val="24"/>
          <w:szCs w:val="24"/>
          <w:lang w:val="en-IN"/>
        </w:rPr>
        <w:br/>
      </w:r>
    </w:p>
    <w:p w14:paraId="32CD8497" w14:textId="77777777" w:rsidR="008C1ADA" w:rsidRDefault="008C1ADA" w:rsidP="008C1ADA">
      <w:pPr>
        <w:spacing w:before="69"/>
        <w:ind w:right="363"/>
        <w:rPr>
          <w:sz w:val="24"/>
          <w:szCs w:val="24"/>
          <w:lang w:val="en-IN"/>
        </w:rPr>
      </w:pPr>
      <w:r w:rsidRPr="008C1ADA">
        <w:rPr>
          <w:sz w:val="24"/>
          <w:szCs w:val="24"/>
          <w:lang w:val="en-IN"/>
        </w:rPr>
        <w:t xml:space="preserve">The program also introduces tools used in development such as code editors, version </w:t>
      </w:r>
    </w:p>
    <w:p w14:paraId="4B4E105C" w14:textId="3D063935" w:rsidR="008C1ADA" w:rsidRPr="008C1ADA" w:rsidRDefault="008C1ADA" w:rsidP="008C1ADA">
      <w:pPr>
        <w:spacing w:before="69"/>
        <w:ind w:right="363"/>
        <w:rPr>
          <w:sz w:val="24"/>
          <w:szCs w:val="24"/>
          <w:lang w:val="en-IN"/>
        </w:rPr>
      </w:pPr>
      <w:r w:rsidRPr="008C1ADA">
        <w:rPr>
          <w:sz w:val="24"/>
          <w:szCs w:val="24"/>
          <w:lang w:val="en-IN"/>
        </w:rPr>
        <w:t>control, debugging techniques, and UI planning.</w:t>
      </w:r>
    </w:p>
    <w:p w14:paraId="6FF4D99B" w14:textId="77777777" w:rsidR="008C1ADA" w:rsidRDefault="008C1ADA" w:rsidP="008C1ADA">
      <w:pPr>
        <w:spacing w:before="69"/>
        <w:ind w:right="363"/>
        <w:rPr>
          <w:sz w:val="24"/>
          <w:szCs w:val="24"/>
          <w:lang w:val="en-IN"/>
        </w:rPr>
      </w:pPr>
      <w:r w:rsidRPr="008C1ADA">
        <w:rPr>
          <w:sz w:val="24"/>
          <w:szCs w:val="24"/>
          <w:lang w:val="en-IN"/>
        </w:rPr>
        <w:t>(c) Tasks Assigned to You</w:t>
      </w:r>
      <w:r>
        <w:rPr>
          <w:sz w:val="24"/>
          <w:szCs w:val="24"/>
          <w:lang w:val="en-IN"/>
        </w:rPr>
        <w:t xml:space="preserve">- </w:t>
      </w:r>
      <w:r w:rsidRPr="008C1ADA">
        <w:rPr>
          <w:sz w:val="24"/>
          <w:szCs w:val="24"/>
          <w:lang w:val="en-IN"/>
        </w:rPr>
        <w:t xml:space="preserve">During the training, various tasks were given to ensure </w:t>
      </w:r>
    </w:p>
    <w:p w14:paraId="4660C172" w14:textId="77777777" w:rsidR="008C1ADA" w:rsidRDefault="008C1ADA" w:rsidP="008C1ADA">
      <w:pPr>
        <w:spacing w:before="69"/>
        <w:ind w:right="363"/>
        <w:rPr>
          <w:sz w:val="24"/>
          <w:szCs w:val="24"/>
          <w:lang w:val="en-IN"/>
        </w:rPr>
      </w:pPr>
      <w:r w:rsidRPr="008C1ADA">
        <w:rPr>
          <w:sz w:val="24"/>
          <w:szCs w:val="24"/>
          <w:lang w:val="en-IN"/>
        </w:rPr>
        <w:t>practical learning.</w:t>
      </w:r>
      <w:r w:rsidRPr="008C1ADA">
        <w:rPr>
          <w:sz w:val="24"/>
          <w:szCs w:val="24"/>
          <w:lang w:val="en-IN"/>
        </w:rPr>
        <w:br/>
        <w:t>Typical tasks included:</w:t>
      </w:r>
    </w:p>
    <w:p w14:paraId="059631E4" w14:textId="241D5535" w:rsidR="008C1ADA" w:rsidRPr="008C1ADA" w:rsidRDefault="008C1ADA" w:rsidP="008C1ADA">
      <w:pPr>
        <w:pStyle w:val="ListParagraph"/>
        <w:numPr>
          <w:ilvl w:val="1"/>
          <w:numId w:val="14"/>
        </w:numPr>
        <w:spacing w:before="69"/>
        <w:ind w:right="363"/>
        <w:rPr>
          <w:sz w:val="24"/>
          <w:szCs w:val="24"/>
          <w:lang w:val="en-IN"/>
        </w:rPr>
      </w:pPr>
      <w:r w:rsidRPr="008C1ADA">
        <w:rPr>
          <w:sz w:val="24"/>
          <w:szCs w:val="24"/>
          <w:lang w:val="en-IN"/>
        </w:rPr>
        <w:t>Designing basic webpage layouts using HTML structure</w:t>
      </w:r>
    </w:p>
    <w:p w14:paraId="44779B3F" w14:textId="2E480582" w:rsidR="008C1ADA" w:rsidRPr="008C1ADA" w:rsidRDefault="008C1ADA" w:rsidP="008C1ADA">
      <w:pPr>
        <w:pStyle w:val="ListParagraph"/>
        <w:numPr>
          <w:ilvl w:val="1"/>
          <w:numId w:val="14"/>
        </w:numPr>
        <w:spacing w:before="69"/>
        <w:ind w:right="363"/>
        <w:rPr>
          <w:sz w:val="24"/>
          <w:szCs w:val="24"/>
          <w:lang w:val="en-IN"/>
        </w:rPr>
      </w:pPr>
      <w:r w:rsidRPr="008C1ADA">
        <w:rPr>
          <w:sz w:val="24"/>
          <w:szCs w:val="24"/>
          <w:lang w:val="en-IN"/>
        </w:rPr>
        <w:t>Styling elements with CSS, focusing on responsiveness and clean interfaces.</w:t>
      </w:r>
    </w:p>
    <w:p w14:paraId="3B8B92FC" w14:textId="43B23925" w:rsidR="008C1ADA" w:rsidRPr="008C1ADA" w:rsidRDefault="008C1ADA" w:rsidP="008C1ADA">
      <w:pPr>
        <w:pStyle w:val="ListParagraph"/>
        <w:numPr>
          <w:ilvl w:val="1"/>
          <w:numId w:val="14"/>
        </w:numPr>
        <w:spacing w:before="69"/>
        <w:ind w:right="363"/>
        <w:rPr>
          <w:sz w:val="24"/>
          <w:szCs w:val="24"/>
          <w:lang w:val="en-IN"/>
        </w:rPr>
      </w:pPr>
      <w:r w:rsidRPr="008C1ADA">
        <w:rPr>
          <w:sz w:val="24"/>
          <w:szCs w:val="24"/>
          <w:lang w:val="en-IN"/>
        </w:rPr>
        <w:t>Adding interactivity using JavaScript, such as button actions or animations.</w:t>
      </w:r>
    </w:p>
    <w:p w14:paraId="3C111FAC" w14:textId="3608B8FE" w:rsidR="008C1ADA" w:rsidRPr="008C1ADA" w:rsidRDefault="008C1ADA" w:rsidP="008C1ADA">
      <w:pPr>
        <w:pStyle w:val="ListParagraph"/>
        <w:numPr>
          <w:ilvl w:val="1"/>
          <w:numId w:val="14"/>
        </w:numPr>
        <w:spacing w:before="69"/>
        <w:ind w:right="363"/>
        <w:rPr>
          <w:sz w:val="24"/>
          <w:szCs w:val="24"/>
          <w:lang w:val="en-IN"/>
        </w:rPr>
      </w:pPr>
      <w:r w:rsidRPr="008C1ADA">
        <w:rPr>
          <w:sz w:val="24"/>
          <w:szCs w:val="24"/>
          <w:lang w:val="en-IN"/>
        </w:rPr>
        <w:t xml:space="preserve">Creating specific modules related to the project—for example, an SOS button,             </w:t>
      </w:r>
    </w:p>
    <w:p w14:paraId="749291E1" w14:textId="720A3532" w:rsidR="008C1ADA" w:rsidRPr="008C1ADA" w:rsidRDefault="008C1ADA" w:rsidP="008C1ADA">
      <w:pPr>
        <w:pStyle w:val="ListParagraph"/>
        <w:numPr>
          <w:ilvl w:val="1"/>
          <w:numId w:val="14"/>
        </w:numPr>
        <w:spacing w:before="69"/>
        <w:ind w:right="363"/>
        <w:rPr>
          <w:sz w:val="24"/>
          <w:szCs w:val="24"/>
          <w:lang w:val="en-IN"/>
        </w:rPr>
      </w:pPr>
      <w:r w:rsidRPr="008C1ADA">
        <w:rPr>
          <w:sz w:val="24"/>
          <w:szCs w:val="24"/>
          <w:lang w:val="en-IN"/>
        </w:rPr>
        <w:t>alert messages, or forms.</w:t>
      </w:r>
    </w:p>
    <w:p w14:paraId="35F357C1" w14:textId="77777777" w:rsidR="008C1ADA" w:rsidRPr="008C1ADA" w:rsidRDefault="008C1ADA" w:rsidP="008C1ADA">
      <w:pPr>
        <w:spacing w:before="69"/>
        <w:ind w:left="360" w:right="363"/>
        <w:rPr>
          <w:sz w:val="24"/>
          <w:szCs w:val="24"/>
          <w:lang w:val="en-IN"/>
        </w:rPr>
      </w:pPr>
      <w:r w:rsidRPr="008C1ADA">
        <w:rPr>
          <w:sz w:val="24"/>
          <w:szCs w:val="24"/>
          <w:lang w:val="en-IN"/>
        </w:rPr>
        <w:t>Testing the functionality to ensure that features work properly across browsers.</w:t>
      </w:r>
      <w:r w:rsidRPr="008C1ADA">
        <w:rPr>
          <w:sz w:val="24"/>
          <w:szCs w:val="24"/>
          <w:lang w:val="en-IN"/>
        </w:rPr>
        <w:br/>
        <w:t>These tasks helped in understanding how theory converts into real applications.</w:t>
      </w:r>
    </w:p>
    <w:p w14:paraId="56C61B4B" w14:textId="77777777" w:rsidR="0085027B" w:rsidRDefault="0085027B">
      <w:pPr>
        <w:spacing w:before="69"/>
        <w:ind w:right="363"/>
        <w:jc w:val="center"/>
        <w:rPr>
          <w:b/>
          <w:sz w:val="32"/>
        </w:rPr>
      </w:pPr>
    </w:p>
    <w:p w14:paraId="0911E8F0" w14:textId="77777777" w:rsidR="0085027B" w:rsidRDefault="0085027B">
      <w:pPr>
        <w:spacing w:before="69"/>
        <w:ind w:right="363"/>
        <w:jc w:val="center"/>
        <w:rPr>
          <w:b/>
          <w:sz w:val="32"/>
        </w:rPr>
      </w:pPr>
    </w:p>
    <w:p w14:paraId="0F21E6C1" w14:textId="77777777" w:rsidR="0085027B" w:rsidRDefault="0085027B">
      <w:pPr>
        <w:spacing w:before="69"/>
        <w:ind w:right="363"/>
        <w:jc w:val="center"/>
        <w:rPr>
          <w:b/>
          <w:sz w:val="32"/>
        </w:rPr>
      </w:pPr>
    </w:p>
    <w:p w14:paraId="229E29FF" w14:textId="77777777" w:rsidR="0085027B" w:rsidRDefault="0085027B">
      <w:pPr>
        <w:spacing w:before="69"/>
        <w:ind w:right="363"/>
        <w:jc w:val="center"/>
        <w:rPr>
          <w:b/>
          <w:sz w:val="32"/>
        </w:rPr>
      </w:pPr>
    </w:p>
    <w:p w14:paraId="28BDD1BD" w14:textId="77777777" w:rsidR="0085027B" w:rsidRDefault="0085027B">
      <w:pPr>
        <w:spacing w:before="69"/>
        <w:ind w:right="363"/>
        <w:jc w:val="center"/>
        <w:rPr>
          <w:b/>
          <w:sz w:val="32"/>
        </w:rPr>
      </w:pPr>
    </w:p>
    <w:p w14:paraId="1523F8AF" w14:textId="77777777" w:rsidR="0085027B" w:rsidRDefault="0085027B">
      <w:pPr>
        <w:spacing w:before="69"/>
        <w:ind w:right="363"/>
        <w:jc w:val="center"/>
        <w:rPr>
          <w:b/>
          <w:sz w:val="32"/>
        </w:rPr>
      </w:pPr>
    </w:p>
    <w:p w14:paraId="20080DD2" w14:textId="77777777" w:rsidR="0085027B" w:rsidRDefault="0085027B">
      <w:pPr>
        <w:spacing w:before="69"/>
        <w:ind w:right="363"/>
        <w:jc w:val="center"/>
        <w:rPr>
          <w:b/>
          <w:sz w:val="32"/>
        </w:rPr>
      </w:pPr>
    </w:p>
    <w:p w14:paraId="7006E643" w14:textId="77777777" w:rsidR="0085027B" w:rsidRDefault="0085027B">
      <w:pPr>
        <w:spacing w:before="69"/>
        <w:ind w:right="363"/>
        <w:jc w:val="both"/>
        <w:rPr>
          <w:b/>
          <w:sz w:val="32"/>
        </w:rPr>
      </w:pPr>
    </w:p>
    <w:p w14:paraId="07CA1FB7" w14:textId="77777777" w:rsidR="008F7057" w:rsidRDefault="008F7057">
      <w:pPr>
        <w:spacing w:before="69"/>
        <w:ind w:right="363"/>
        <w:jc w:val="center"/>
        <w:rPr>
          <w:b/>
          <w:sz w:val="32"/>
          <w:u w:val="single"/>
        </w:rPr>
      </w:pPr>
    </w:p>
    <w:p w14:paraId="675E26DE" w14:textId="77777777" w:rsidR="008F7057" w:rsidRDefault="008F7057">
      <w:pPr>
        <w:spacing w:before="69"/>
        <w:ind w:right="363"/>
        <w:jc w:val="center"/>
        <w:rPr>
          <w:b/>
          <w:sz w:val="32"/>
          <w:u w:val="single"/>
        </w:rPr>
      </w:pPr>
    </w:p>
    <w:p w14:paraId="5D72CDD9" w14:textId="77777777" w:rsidR="008F7057" w:rsidRDefault="008F7057">
      <w:pPr>
        <w:spacing w:before="69"/>
        <w:ind w:right="363"/>
        <w:jc w:val="center"/>
        <w:rPr>
          <w:b/>
          <w:sz w:val="32"/>
          <w:u w:val="single"/>
        </w:rPr>
      </w:pPr>
    </w:p>
    <w:p w14:paraId="4E9AFEE8" w14:textId="77777777" w:rsidR="008F7057" w:rsidRDefault="008F7057">
      <w:pPr>
        <w:spacing w:before="69"/>
        <w:ind w:right="363"/>
        <w:jc w:val="center"/>
        <w:rPr>
          <w:b/>
          <w:sz w:val="32"/>
          <w:u w:val="single"/>
        </w:rPr>
      </w:pPr>
    </w:p>
    <w:p w14:paraId="376D63E1" w14:textId="77777777" w:rsidR="008F7057" w:rsidRDefault="008F7057">
      <w:pPr>
        <w:spacing w:before="69"/>
        <w:ind w:right="363"/>
        <w:jc w:val="center"/>
        <w:rPr>
          <w:b/>
          <w:sz w:val="32"/>
          <w:u w:val="single"/>
        </w:rPr>
      </w:pPr>
    </w:p>
    <w:p w14:paraId="64041421" w14:textId="5AE9A4F5" w:rsidR="008F7057" w:rsidRDefault="008F7057" w:rsidP="008F7057">
      <w:pPr>
        <w:pStyle w:val="NormalWeb"/>
        <w:ind w:left="0"/>
      </w:pPr>
    </w:p>
    <w:p w14:paraId="165B9E61" w14:textId="77777777" w:rsidR="008F7057" w:rsidRDefault="008F7057" w:rsidP="008F7057">
      <w:pPr>
        <w:pStyle w:val="NormalWeb"/>
        <w:ind w:left="0"/>
      </w:pPr>
    </w:p>
    <w:p w14:paraId="32CD8E9C" w14:textId="12E4BA56" w:rsidR="000705DA" w:rsidRDefault="000705DA" w:rsidP="008F7057">
      <w:pPr>
        <w:pStyle w:val="NormalWeb"/>
        <w:ind w:left="0"/>
      </w:pPr>
      <w:r>
        <w:t xml:space="preserve"> </w:t>
      </w:r>
    </w:p>
    <w:p w14:paraId="38BF8B18" w14:textId="77777777" w:rsidR="000705DA" w:rsidRDefault="000705DA" w:rsidP="008F7057">
      <w:pPr>
        <w:pStyle w:val="NormalWeb"/>
        <w:ind w:left="0"/>
      </w:pPr>
    </w:p>
    <w:p w14:paraId="7C202979" w14:textId="1C57B610" w:rsidR="008F7057" w:rsidRPr="000D61ED" w:rsidRDefault="008F7057" w:rsidP="008F7057">
      <w:pPr>
        <w:pStyle w:val="NormalWeb"/>
        <w:rPr>
          <w:b/>
          <w:bCs/>
          <w:sz w:val="32"/>
          <w:szCs w:val="32"/>
        </w:rPr>
      </w:pPr>
      <w:r>
        <w:rPr>
          <w:b/>
          <w:bCs/>
          <w:sz w:val="32"/>
          <w:szCs w:val="32"/>
        </w:rPr>
        <w:lastRenderedPageBreak/>
        <w:t xml:space="preserve">                   </w:t>
      </w:r>
      <w:r w:rsidR="00AB3B5F">
        <w:rPr>
          <w:b/>
          <w:bCs/>
          <w:sz w:val="32"/>
          <w:szCs w:val="32"/>
        </w:rPr>
        <w:t>3</w:t>
      </w:r>
      <w:r w:rsidR="00207E60">
        <w:rPr>
          <w:b/>
          <w:bCs/>
          <w:sz w:val="32"/>
          <w:szCs w:val="32"/>
        </w:rPr>
        <w:t>.</w:t>
      </w:r>
      <w:r>
        <w:rPr>
          <w:b/>
          <w:bCs/>
          <w:sz w:val="32"/>
          <w:szCs w:val="32"/>
        </w:rPr>
        <w:t xml:space="preserve"> </w:t>
      </w:r>
      <w:r w:rsidRPr="000D61ED">
        <w:rPr>
          <w:b/>
          <w:bCs/>
          <w:sz w:val="32"/>
          <w:szCs w:val="32"/>
        </w:rPr>
        <w:t>Steps to Achieve the Objectives</w:t>
      </w:r>
    </w:p>
    <w:p w14:paraId="3A2301A8" w14:textId="77777777" w:rsidR="008F7057" w:rsidRPr="008F7057" w:rsidRDefault="008F7057" w:rsidP="008F7057">
      <w:pPr>
        <w:pStyle w:val="NormalWeb"/>
        <w:rPr>
          <w:b/>
          <w:bCs/>
          <w:sz w:val="32"/>
          <w:szCs w:val="32"/>
          <w:u w:val="single"/>
        </w:rPr>
      </w:pPr>
    </w:p>
    <w:p w14:paraId="2DCFCCF7" w14:textId="77777777" w:rsidR="008F7057" w:rsidRDefault="008F7057" w:rsidP="008F7057">
      <w:pPr>
        <w:pStyle w:val="NormalWeb"/>
      </w:pPr>
      <w:r w:rsidRPr="008F7057">
        <w:t xml:space="preserve">To successfully complete the objectives, a series of steps were followed. These steps </w:t>
      </w:r>
    </w:p>
    <w:p w14:paraId="78E3FE77" w14:textId="50F04D3C" w:rsidR="008F7057" w:rsidRPr="008F7057" w:rsidRDefault="008F7057" w:rsidP="008F7057">
      <w:pPr>
        <w:pStyle w:val="NormalWeb"/>
      </w:pPr>
      <w:r w:rsidRPr="008F7057">
        <w:t>ensured systematic learning and proper completion of every assigned activity.</w:t>
      </w:r>
    </w:p>
    <w:p w14:paraId="0D05FFC5" w14:textId="77777777" w:rsidR="008F7057" w:rsidRDefault="008F7057" w:rsidP="000D61ED">
      <w:pPr>
        <w:pStyle w:val="NormalWeb"/>
        <w:ind w:left="0"/>
      </w:pPr>
    </w:p>
    <w:p w14:paraId="5DA610A4" w14:textId="0EF94CDA" w:rsidR="008F7057" w:rsidRPr="008F7057" w:rsidRDefault="008F7057" w:rsidP="008F7057">
      <w:pPr>
        <w:pStyle w:val="NormalWeb"/>
      </w:pPr>
      <w:r w:rsidRPr="008F7057">
        <w:t>Step 1: Understanding the Training Requirements</w:t>
      </w:r>
    </w:p>
    <w:p w14:paraId="46D955B2" w14:textId="77777777" w:rsidR="008F7057" w:rsidRPr="008F7057" w:rsidRDefault="008F7057" w:rsidP="008F7057">
      <w:pPr>
        <w:pStyle w:val="NormalWeb"/>
      </w:pPr>
      <w:r w:rsidRPr="008F7057">
        <w:t>The first step was to clearly understand what the training demanded—what skills were required, what tools would be used, what modules needed to be built, and how the final output should look.</w:t>
      </w:r>
      <w:r w:rsidRPr="008F7057">
        <w:br/>
        <w:t>This step helped in planning the overall workflow.</w:t>
      </w:r>
    </w:p>
    <w:p w14:paraId="269F7A7D" w14:textId="77777777" w:rsidR="008F7057" w:rsidRDefault="008F7057" w:rsidP="008F7057">
      <w:pPr>
        <w:pStyle w:val="NormalWeb"/>
      </w:pPr>
    </w:p>
    <w:p w14:paraId="1AB959A5" w14:textId="3A31E15D" w:rsidR="008F7057" w:rsidRPr="008F7057" w:rsidRDefault="008F7057" w:rsidP="008F7057">
      <w:pPr>
        <w:pStyle w:val="NormalWeb"/>
      </w:pPr>
      <w:r w:rsidRPr="008F7057">
        <w:t>Step 2: Learning the Fundamental Concepts</w:t>
      </w:r>
    </w:p>
    <w:p w14:paraId="53B0C976" w14:textId="77777777" w:rsidR="008F7057" w:rsidRPr="008F7057" w:rsidRDefault="008F7057" w:rsidP="008F7057">
      <w:pPr>
        <w:pStyle w:val="NormalWeb"/>
      </w:pPr>
      <w:r w:rsidRPr="008F7057">
        <w:t>Before starting any task, the basic concepts of HTML, CSS, and JavaScript were studied.</w:t>
      </w:r>
      <w:r w:rsidRPr="008F7057">
        <w:br/>
        <w:t>This included tags, selectors, layout techniques, event handling, and simple scripts.</w:t>
      </w:r>
      <w:r w:rsidRPr="008F7057">
        <w:br/>
        <w:t>Learning the fundamentals created a strong foundation for performing advanced tasks.</w:t>
      </w:r>
    </w:p>
    <w:p w14:paraId="384A5E36" w14:textId="77777777" w:rsidR="008F7057" w:rsidRDefault="008F7057" w:rsidP="008F7057">
      <w:pPr>
        <w:pStyle w:val="NormalWeb"/>
      </w:pPr>
    </w:p>
    <w:p w14:paraId="402D8863" w14:textId="4F2ACEBF" w:rsidR="008F7057" w:rsidRPr="008F7057" w:rsidRDefault="008F7057" w:rsidP="008F7057">
      <w:pPr>
        <w:pStyle w:val="NormalWeb"/>
      </w:pPr>
      <w:r w:rsidRPr="008F7057">
        <w:t>Step 3: Observing Existing Examples or Templates</w:t>
      </w:r>
    </w:p>
    <w:p w14:paraId="2DD6139C" w14:textId="785C642E" w:rsidR="008F7057" w:rsidRPr="008F7057" w:rsidRDefault="008F7057" w:rsidP="008F7057">
      <w:pPr>
        <w:pStyle w:val="NormalWeb"/>
      </w:pPr>
      <w:r w:rsidRPr="008F7057">
        <w:t>Analy</w:t>
      </w:r>
      <w:r>
        <w:t>s</w:t>
      </w:r>
      <w:r w:rsidRPr="008F7057">
        <w:t>ing sample webpages or training demos helped in understanding industry standards.</w:t>
      </w:r>
      <w:r w:rsidRPr="008F7057">
        <w:br/>
        <w:t>This step allowed the trainee to observe how clean code is written, how files are organized, and how real developers handle UI development.</w:t>
      </w:r>
    </w:p>
    <w:p w14:paraId="49F34D8C" w14:textId="77777777" w:rsidR="008F7057" w:rsidRDefault="008F7057" w:rsidP="008F7057">
      <w:pPr>
        <w:pStyle w:val="NormalWeb"/>
      </w:pPr>
    </w:p>
    <w:p w14:paraId="08BB12C1" w14:textId="180D1BE1" w:rsidR="008F7057" w:rsidRPr="008F7057" w:rsidRDefault="008F7057" w:rsidP="008F7057">
      <w:pPr>
        <w:pStyle w:val="NormalWeb"/>
      </w:pPr>
      <w:r w:rsidRPr="008F7057">
        <w:t>Step 4: Completing Assigned Tasks Practically</w:t>
      </w:r>
    </w:p>
    <w:p w14:paraId="0BCB29BE" w14:textId="77777777" w:rsidR="008F7057" w:rsidRPr="008F7057" w:rsidRDefault="008F7057" w:rsidP="008F7057">
      <w:pPr>
        <w:pStyle w:val="NormalWeb"/>
      </w:pPr>
      <w:r w:rsidRPr="008F7057">
        <w:t>Each task was completed by applying the concepts learned.</w:t>
      </w:r>
      <w:r w:rsidRPr="008F7057">
        <w:br/>
        <w:t>Practical implementation included writing code, creating webpage designs, adding logic through JavaScript, and testing the output.</w:t>
      </w:r>
      <w:r w:rsidRPr="008F7057">
        <w:br/>
        <w:t>Repeated practice improved accuracy and speed.</w:t>
      </w:r>
    </w:p>
    <w:p w14:paraId="1CC794DA" w14:textId="77777777" w:rsidR="008F7057" w:rsidRDefault="008F7057" w:rsidP="008F7057">
      <w:pPr>
        <w:pStyle w:val="NormalWeb"/>
      </w:pPr>
    </w:p>
    <w:p w14:paraId="0C0D1746" w14:textId="15F2C04A" w:rsidR="008F7057" w:rsidRPr="008F7057" w:rsidRDefault="008F7057" w:rsidP="008F7057">
      <w:pPr>
        <w:pStyle w:val="NormalWeb"/>
      </w:pPr>
      <w:r w:rsidRPr="008F7057">
        <w:t>Step 5: Debugging and Error Correction</w:t>
      </w:r>
    </w:p>
    <w:p w14:paraId="6D428336" w14:textId="77777777" w:rsidR="008F7057" w:rsidRPr="008F7057" w:rsidRDefault="008F7057" w:rsidP="008F7057">
      <w:pPr>
        <w:pStyle w:val="NormalWeb"/>
      </w:pPr>
      <w:r w:rsidRPr="008F7057">
        <w:t>After implementation, errors were identified and corrected.</w:t>
      </w:r>
      <w:r w:rsidRPr="008F7057">
        <w:br/>
        <w:t>Debugging is an important part of development because it teaches how to locate mistakes logically and improve the quality of code.</w:t>
      </w:r>
      <w:r w:rsidRPr="008F7057">
        <w:br/>
        <w:t>This step enhanced the understanding of browser tools and console usage.</w:t>
      </w:r>
    </w:p>
    <w:p w14:paraId="14CC03CE" w14:textId="77777777" w:rsidR="008F7057" w:rsidRDefault="008F7057" w:rsidP="008F7057">
      <w:pPr>
        <w:pStyle w:val="NormalWeb"/>
      </w:pPr>
    </w:p>
    <w:p w14:paraId="2BB0A3F5" w14:textId="2FA62AFD" w:rsidR="008F7057" w:rsidRPr="008F7057" w:rsidRDefault="008F7057" w:rsidP="008F7057">
      <w:pPr>
        <w:pStyle w:val="NormalWeb"/>
      </w:pPr>
      <w:r w:rsidRPr="008F7057">
        <w:t>Step 6: Taking Feedback from Trainer</w:t>
      </w:r>
    </w:p>
    <w:p w14:paraId="328EB2DD" w14:textId="77777777" w:rsidR="008F7057" w:rsidRPr="008F7057" w:rsidRDefault="008F7057" w:rsidP="008F7057">
      <w:pPr>
        <w:pStyle w:val="NormalWeb"/>
      </w:pPr>
      <w:r w:rsidRPr="008F7057">
        <w:t>The trainer or supervisor provided feedback on work quality.</w:t>
      </w:r>
      <w:r w:rsidRPr="008F7057">
        <w:br/>
        <w:t>Accepting and applying suggestions improved the performance and ensured that the final work met the expected standards.</w:t>
      </w:r>
    </w:p>
    <w:p w14:paraId="1CE240BA" w14:textId="77777777" w:rsidR="008F7057" w:rsidRDefault="008F7057" w:rsidP="008F7057">
      <w:pPr>
        <w:pStyle w:val="NormalWeb"/>
      </w:pPr>
    </w:p>
    <w:p w14:paraId="27709F5B" w14:textId="0A273328" w:rsidR="008F7057" w:rsidRPr="008F7057" w:rsidRDefault="008F7057" w:rsidP="008F7057">
      <w:pPr>
        <w:pStyle w:val="NormalWeb"/>
      </w:pPr>
      <w:r w:rsidRPr="008F7057">
        <w:lastRenderedPageBreak/>
        <w:t>Step 7: Final Evaluation and Documentation</w:t>
      </w:r>
    </w:p>
    <w:p w14:paraId="269E1C15" w14:textId="77777777" w:rsidR="008F7057" w:rsidRPr="008F7057" w:rsidRDefault="008F7057" w:rsidP="008F7057">
      <w:pPr>
        <w:pStyle w:val="NormalWeb"/>
      </w:pPr>
      <w:r w:rsidRPr="008F7057">
        <w:t>All tasks were compiled, reviewed, and organized into a final output.</w:t>
      </w:r>
      <w:r w:rsidRPr="008F7057">
        <w:br/>
        <w:t>Documentation was prepared to explain the work done, the knowledge gained, and the skills developed during the training period.</w:t>
      </w:r>
      <w:r w:rsidRPr="008F7057">
        <w:br/>
        <w:t>This helped in showcasing the overall learning experience</w:t>
      </w:r>
    </w:p>
    <w:p w14:paraId="0E99DD34" w14:textId="77777777" w:rsidR="008F7057" w:rsidRPr="008F7057" w:rsidRDefault="008F7057">
      <w:pPr>
        <w:spacing w:before="69"/>
        <w:ind w:right="363"/>
        <w:jc w:val="center"/>
        <w:rPr>
          <w:sz w:val="24"/>
          <w:szCs w:val="24"/>
        </w:rPr>
      </w:pPr>
    </w:p>
    <w:p w14:paraId="6E6BF07D" w14:textId="77777777" w:rsidR="008F7057" w:rsidRPr="008F7057" w:rsidRDefault="008F7057">
      <w:pPr>
        <w:spacing w:before="69"/>
        <w:ind w:right="363"/>
        <w:jc w:val="center"/>
        <w:rPr>
          <w:sz w:val="24"/>
          <w:szCs w:val="24"/>
        </w:rPr>
      </w:pPr>
    </w:p>
    <w:p w14:paraId="1EAD342A" w14:textId="77777777" w:rsidR="008F7057" w:rsidRDefault="008F7057">
      <w:pPr>
        <w:spacing w:before="69"/>
        <w:ind w:right="363"/>
        <w:jc w:val="center"/>
        <w:rPr>
          <w:b/>
          <w:sz w:val="32"/>
          <w:u w:val="single"/>
        </w:rPr>
      </w:pPr>
    </w:p>
    <w:p w14:paraId="0513AD3D" w14:textId="77777777" w:rsidR="008F7057" w:rsidRDefault="008F7057">
      <w:pPr>
        <w:spacing w:before="69"/>
        <w:ind w:right="363"/>
        <w:jc w:val="center"/>
        <w:rPr>
          <w:b/>
          <w:sz w:val="32"/>
          <w:u w:val="single"/>
        </w:rPr>
      </w:pPr>
    </w:p>
    <w:p w14:paraId="469769F9" w14:textId="77777777" w:rsidR="008F7057" w:rsidRDefault="008F7057">
      <w:pPr>
        <w:spacing w:before="69"/>
        <w:ind w:right="363"/>
        <w:jc w:val="center"/>
        <w:rPr>
          <w:b/>
          <w:sz w:val="32"/>
          <w:u w:val="single"/>
        </w:rPr>
      </w:pPr>
    </w:p>
    <w:p w14:paraId="7A69EE7C" w14:textId="77777777" w:rsidR="008F7057" w:rsidRDefault="008F7057">
      <w:pPr>
        <w:spacing w:before="69"/>
        <w:ind w:right="363"/>
        <w:jc w:val="center"/>
        <w:rPr>
          <w:b/>
          <w:sz w:val="32"/>
          <w:u w:val="single"/>
        </w:rPr>
      </w:pPr>
    </w:p>
    <w:p w14:paraId="0A641E6E" w14:textId="77777777" w:rsidR="008F7057" w:rsidRDefault="008F7057">
      <w:pPr>
        <w:spacing w:before="69"/>
        <w:ind w:right="363"/>
        <w:jc w:val="center"/>
        <w:rPr>
          <w:b/>
          <w:sz w:val="32"/>
          <w:u w:val="single"/>
        </w:rPr>
      </w:pPr>
    </w:p>
    <w:p w14:paraId="3FB80CBF" w14:textId="77777777" w:rsidR="008F7057" w:rsidRDefault="008F7057">
      <w:pPr>
        <w:spacing w:before="69"/>
        <w:ind w:right="363"/>
        <w:jc w:val="center"/>
        <w:rPr>
          <w:b/>
          <w:sz w:val="32"/>
          <w:u w:val="single"/>
        </w:rPr>
      </w:pPr>
    </w:p>
    <w:p w14:paraId="7C9C8DB2" w14:textId="77777777" w:rsidR="008F7057" w:rsidRDefault="008F7057">
      <w:pPr>
        <w:spacing w:before="69"/>
        <w:ind w:right="363"/>
        <w:jc w:val="center"/>
        <w:rPr>
          <w:b/>
          <w:sz w:val="32"/>
          <w:u w:val="single"/>
        </w:rPr>
      </w:pPr>
    </w:p>
    <w:p w14:paraId="7BA1961E" w14:textId="77777777" w:rsidR="008F7057" w:rsidRDefault="008F7057">
      <w:pPr>
        <w:spacing w:before="69"/>
        <w:ind w:right="363"/>
        <w:jc w:val="center"/>
        <w:rPr>
          <w:b/>
          <w:sz w:val="32"/>
          <w:u w:val="single"/>
        </w:rPr>
      </w:pPr>
    </w:p>
    <w:p w14:paraId="4F2AD40E" w14:textId="77777777" w:rsidR="008F7057" w:rsidRDefault="008F7057">
      <w:pPr>
        <w:spacing w:before="69"/>
        <w:ind w:right="363"/>
        <w:jc w:val="center"/>
        <w:rPr>
          <w:b/>
          <w:sz w:val="32"/>
          <w:u w:val="single"/>
        </w:rPr>
      </w:pPr>
    </w:p>
    <w:p w14:paraId="19756D55" w14:textId="77777777" w:rsidR="008F7057" w:rsidRDefault="008F7057">
      <w:pPr>
        <w:spacing w:before="69"/>
        <w:ind w:right="363"/>
        <w:jc w:val="center"/>
        <w:rPr>
          <w:b/>
          <w:sz w:val="32"/>
          <w:u w:val="single"/>
        </w:rPr>
      </w:pPr>
    </w:p>
    <w:p w14:paraId="3E725966" w14:textId="77777777" w:rsidR="008F7057" w:rsidRDefault="008F7057">
      <w:pPr>
        <w:spacing w:before="69"/>
        <w:ind w:right="363"/>
        <w:jc w:val="center"/>
        <w:rPr>
          <w:b/>
          <w:sz w:val="32"/>
          <w:u w:val="single"/>
        </w:rPr>
      </w:pPr>
    </w:p>
    <w:p w14:paraId="7CB3D511" w14:textId="77777777" w:rsidR="008F7057" w:rsidRDefault="008F7057">
      <w:pPr>
        <w:spacing w:before="69"/>
        <w:ind w:right="363"/>
        <w:jc w:val="center"/>
        <w:rPr>
          <w:b/>
          <w:sz w:val="32"/>
          <w:u w:val="single"/>
        </w:rPr>
      </w:pPr>
    </w:p>
    <w:p w14:paraId="552AC8EF" w14:textId="77777777" w:rsidR="008F7057" w:rsidRDefault="008F7057">
      <w:pPr>
        <w:spacing w:before="69"/>
        <w:ind w:right="363"/>
        <w:jc w:val="center"/>
        <w:rPr>
          <w:b/>
          <w:sz w:val="32"/>
          <w:u w:val="single"/>
        </w:rPr>
      </w:pPr>
    </w:p>
    <w:p w14:paraId="64994F89" w14:textId="77777777" w:rsidR="008F7057" w:rsidRDefault="008F7057">
      <w:pPr>
        <w:spacing w:before="69"/>
        <w:ind w:right="363"/>
        <w:jc w:val="center"/>
        <w:rPr>
          <w:b/>
          <w:sz w:val="32"/>
          <w:u w:val="single"/>
        </w:rPr>
      </w:pPr>
    </w:p>
    <w:p w14:paraId="0A507456" w14:textId="77777777" w:rsidR="008F7057" w:rsidRDefault="008F7057">
      <w:pPr>
        <w:spacing w:before="69"/>
        <w:ind w:right="363"/>
        <w:jc w:val="center"/>
        <w:rPr>
          <w:b/>
          <w:sz w:val="32"/>
          <w:u w:val="single"/>
        </w:rPr>
      </w:pPr>
    </w:p>
    <w:p w14:paraId="4902E7F9" w14:textId="77777777" w:rsidR="008F7057" w:rsidRDefault="008F7057">
      <w:pPr>
        <w:spacing w:before="69"/>
        <w:ind w:right="363"/>
        <w:jc w:val="center"/>
        <w:rPr>
          <w:b/>
          <w:sz w:val="32"/>
          <w:u w:val="single"/>
        </w:rPr>
      </w:pPr>
    </w:p>
    <w:p w14:paraId="423155D2" w14:textId="77777777" w:rsidR="008F7057" w:rsidRDefault="008F7057">
      <w:pPr>
        <w:spacing w:before="69"/>
        <w:ind w:right="363"/>
        <w:jc w:val="center"/>
        <w:rPr>
          <w:b/>
          <w:sz w:val="32"/>
          <w:u w:val="single"/>
        </w:rPr>
      </w:pPr>
    </w:p>
    <w:p w14:paraId="5DF9A8FA" w14:textId="77777777" w:rsidR="008F7057" w:rsidRDefault="008F7057">
      <w:pPr>
        <w:spacing w:before="69"/>
        <w:ind w:right="363"/>
        <w:jc w:val="center"/>
        <w:rPr>
          <w:b/>
          <w:sz w:val="32"/>
          <w:u w:val="single"/>
        </w:rPr>
      </w:pPr>
    </w:p>
    <w:p w14:paraId="69C3F5C0" w14:textId="77777777" w:rsidR="008F7057" w:rsidRDefault="008F7057">
      <w:pPr>
        <w:spacing w:before="69"/>
        <w:ind w:right="363"/>
        <w:jc w:val="center"/>
        <w:rPr>
          <w:b/>
          <w:sz w:val="32"/>
          <w:u w:val="single"/>
        </w:rPr>
      </w:pPr>
    </w:p>
    <w:p w14:paraId="2A813C8B" w14:textId="77777777" w:rsidR="008F7057" w:rsidRDefault="008F7057">
      <w:pPr>
        <w:spacing w:before="69"/>
        <w:ind w:right="363"/>
        <w:jc w:val="center"/>
        <w:rPr>
          <w:b/>
          <w:sz w:val="32"/>
          <w:u w:val="single"/>
        </w:rPr>
      </w:pPr>
    </w:p>
    <w:p w14:paraId="015B9906" w14:textId="77777777" w:rsidR="008F7057" w:rsidRDefault="008F7057">
      <w:pPr>
        <w:spacing w:before="69"/>
        <w:ind w:right="363"/>
        <w:jc w:val="center"/>
        <w:rPr>
          <w:b/>
          <w:sz w:val="32"/>
          <w:u w:val="single"/>
        </w:rPr>
      </w:pPr>
    </w:p>
    <w:p w14:paraId="0CF1194C" w14:textId="77777777" w:rsidR="000705DA" w:rsidRDefault="000705DA">
      <w:pPr>
        <w:spacing w:before="69"/>
        <w:ind w:right="363"/>
        <w:jc w:val="center"/>
        <w:rPr>
          <w:b/>
          <w:sz w:val="32"/>
          <w:u w:val="single"/>
        </w:rPr>
      </w:pPr>
    </w:p>
    <w:p w14:paraId="58F2F785" w14:textId="77777777" w:rsidR="000705DA" w:rsidRDefault="000705DA">
      <w:pPr>
        <w:spacing w:before="69"/>
        <w:ind w:right="363"/>
        <w:jc w:val="center"/>
        <w:rPr>
          <w:b/>
          <w:sz w:val="32"/>
          <w:u w:val="single"/>
        </w:rPr>
      </w:pPr>
    </w:p>
    <w:p w14:paraId="5767FD8F" w14:textId="77777777" w:rsidR="000705DA" w:rsidRDefault="000705DA">
      <w:pPr>
        <w:spacing w:before="69"/>
        <w:ind w:right="363"/>
        <w:jc w:val="center"/>
        <w:rPr>
          <w:b/>
          <w:sz w:val="32"/>
          <w:u w:val="single"/>
        </w:rPr>
      </w:pPr>
    </w:p>
    <w:p w14:paraId="4BD4F2E5" w14:textId="77777777" w:rsidR="008F7057" w:rsidRDefault="008F7057">
      <w:pPr>
        <w:spacing w:before="69"/>
        <w:ind w:right="363"/>
        <w:jc w:val="center"/>
        <w:rPr>
          <w:b/>
          <w:sz w:val="32"/>
          <w:u w:val="single"/>
        </w:rPr>
      </w:pPr>
    </w:p>
    <w:p w14:paraId="35EB4E6A" w14:textId="77777777" w:rsidR="008F7057" w:rsidRDefault="008F7057" w:rsidP="008F7057">
      <w:pPr>
        <w:spacing w:before="69"/>
        <w:ind w:right="363"/>
        <w:rPr>
          <w:b/>
          <w:sz w:val="32"/>
          <w:u w:val="single"/>
        </w:rPr>
      </w:pPr>
    </w:p>
    <w:p w14:paraId="4818AFB6" w14:textId="7BBF09F2" w:rsidR="00BA0D4F" w:rsidRPr="000D61ED" w:rsidRDefault="008F7057" w:rsidP="000D61ED">
      <w:pPr>
        <w:pStyle w:val="NormalWeb"/>
        <w:rPr>
          <w:b/>
          <w:bCs/>
          <w:sz w:val="32"/>
          <w:szCs w:val="32"/>
        </w:rPr>
      </w:pPr>
      <w:r w:rsidRPr="00BA0D4F">
        <w:lastRenderedPageBreak/>
        <w:t xml:space="preserve">          </w:t>
      </w:r>
      <w:r w:rsidR="00AB3B5F">
        <w:rPr>
          <w:b/>
          <w:bCs/>
          <w:sz w:val="32"/>
          <w:szCs w:val="32"/>
        </w:rPr>
        <w:t>4</w:t>
      </w:r>
      <w:r w:rsidR="00207E60">
        <w:rPr>
          <w:b/>
          <w:bCs/>
          <w:sz w:val="32"/>
          <w:szCs w:val="32"/>
        </w:rPr>
        <w:t>.</w:t>
      </w:r>
      <w:r w:rsidRPr="00BA0D4F">
        <w:t xml:space="preserve">  </w:t>
      </w:r>
      <w:r w:rsidR="00BA0D4F" w:rsidRPr="000D61ED">
        <w:rPr>
          <w:b/>
          <w:bCs/>
          <w:sz w:val="32"/>
          <w:szCs w:val="32"/>
        </w:rPr>
        <w:t xml:space="preserve">Components Used in This Frontend Project </w:t>
      </w:r>
    </w:p>
    <w:p w14:paraId="52E5F5D1" w14:textId="77777777" w:rsidR="00BA0D4F" w:rsidRPr="00BA0D4F" w:rsidRDefault="00BA0D4F" w:rsidP="00BA0D4F">
      <w:pPr>
        <w:ind w:right="363"/>
        <w:rPr>
          <w:b/>
          <w:bCs/>
          <w:u w:val="single"/>
          <w:lang w:val="en-IN"/>
        </w:rPr>
      </w:pPr>
    </w:p>
    <w:p w14:paraId="47B0831E" w14:textId="77777777" w:rsidR="00BA0D4F" w:rsidRDefault="00BA0D4F" w:rsidP="00BA0D4F">
      <w:pPr>
        <w:pStyle w:val="NormalWeb"/>
      </w:pPr>
      <w:r w:rsidRPr="00BA0D4F">
        <w:t xml:space="preserve">This project is developed using HTML, CSS, and JavaScript, and each technology </w:t>
      </w:r>
    </w:p>
    <w:p w14:paraId="5CA88240" w14:textId="77777777" w:rsidR="00BA0D4F" w:rsidRDefault="00BA0D4F" w:rsidP="00BA0D4F">
      <w:pPr>
        <w:pStyle w:val="NormalWeb"/>
      </w:pPr>
      <w:r w:rsidRPr="00BA0D4F">
        <w:t xml:space="preserve">contributes different components that together create a functional women-safety </w:t>
      </w:r>
    </w:p>
    <w:p w14:paraId="7619C4DC" w14:textId="59A2FBF3" w:rsidR="00BA0D4F" w:rsidRPr="00BA0D4F" w:rsidRDefault="00BA0D4F" w:rsidP="00BA0D4F">
      <w:pPr>
        <w:pStyle w:val="NormalWeb"/>
      </w:pPr>
      <w:r w:rsidRPr="00BA0D4F">
        <w:t>platform.</w:t>
      </w:r>
    </w:p>
    <w:p w14:paraId="55A233C4" w14:textId="4799BD72" w:rsidR="00BA0D4F" w:rsidRPr="00BA0D4F" w:rsidRDefault="00BA0D4F" w:rsidP="00BA0D4F">
      <w:pPr>
        <w:pStyle w:val="NormalWeb"/>
        <w:ind w:left="0"/>
      </w:pPr>
    </w:p>
    <w:p w14:paraId="4AA8CC2E" w14:textId="77777777" w:rsidR="00BA0D4F" w:rsidRPr="00BA0D4F" w:rsidRDefault="00BA0D4F" w:rsidP="00BA0D4F">
      <w:pPr>
        <w:pStyle w:val="NormalWeb"/>
      </w:pPr>
      <w:r w:rsidRPr="00BA0D4F">
        <w:t>1. HTML Components (Structure of the Website)</w:t>
      </w:r>
    </w:p>
    <w:p w14:paraId="51DF76CC" w14:textId="19048150" w:rsidR="00BA0D4F" w:rsidRPr="00BA0D4F" w:rsidRDefault="00BA0D4F" w:rsidP="00BA0D4F">
      <w:pPr>
        <w:pStyle w:val="NormalWeb"/>
      </w:pPr>
      <w:r w:rsidRPr="00BA0D4F">
        <w:t>HTML provides the basic framework of the project. It defines how information is arranged on the screen and which elements appear on each page.</w:t>
      </w:r>
    </w:p>
    <w:p w14:paraId="04DD54AB" w14:textId="77777777" w:rsidR="00BA0D4F" w:rsidRPr="00BA0D4F" w:rsidRDefault="00BA0D4F" w:rsidP="00BA0D4F">
      <w:pPr>
        <w:pStyle w:val="NormalWeb"/>
      </w:pPr>
      <w:r w:rsidRPr="00BA0D4F">
        <w:t>HTML acts as the backbone of the frontend. It organizes the content into meaningful sections so that the browser can display everything in a structured way. Every button, text, image, and form begins as an HTML element. Without HTML, nothing can appear on the screen.</w:t>
      </w:r>
    </w:p>
    <w:p w14:paraId="3A05CE75" w14:textId="77777777" w:rsidR="00BA0D4F" w:rsidRPr="00BA0D4F" w:rsidRDefault="00BA0D4F" w:rsidP="00BA0D4F">
      <w:pPr>
        <w:pStyle w:val="NormalWeb"/>
      </w:pPr>
      <w:r w:rsidRPr="00BA0D4F">
        <w:t>Key Components:</w:t>
      </w:r>
    </w:p>
    <w:p w14:paraId="0BCE2A09" w14:textId="77777777" w:rsidR="00BA0D4F" w:rsidRPr="00BA0D4F" w:rsidRDefault="00BA0D4F" w:rsidP="00BA0D4F">
      <w:pPr>
        <w:pStyle w:val="NormalWeb"/>
      </w:pPr>
      <w:r w:rsidRPr="00BA0D4F">
        <w:t>Header &amp; Title: Displays project name and page title.</w:t>
      </w:r>
    </w:p>
    <w:p w14:paraId="7F2F5257" w14:textId="77777777" w:rsidR="00BA0D4F" w:rsidRPr="00BA0D4F" w:rsidRDefault="00BA0D4F" w:rsidP="00BA0D4F">
      <w:pPr>
        <w:pStyle w:val="NormalWeb"/>
      </w:pPr>
      <w:r w:rsidRPr="00BA0D4F">
        <w:t>Navigation Bar: Helps users move between pages.</w:t>
      </w:r>
    </w:p>
    <w:p w14:paraId="5576C0DA" w14:textId="77777777" w:rsidR="00BA0D4F" w:rsidRPr="00BA0D4F" w:rsidRDefault="00BA0D4F" w:rsidP="00BA0D4F">
      <w:pPr>
        <w:pStyle w:val="NormalWeb"/>
      </w:pPr>
      <w:r w:rsidRPr="00BA0D4F">
        <w:t>Buttons (Especially SOS): Allow users to perform actions.</w:t>
      </w:r>
    </w:p>
    <w:p w14:paraId="47D13EBD" w14:textId="77777777" w:rsidR="00BA0D4F" w:rsidRPr="00BA0D4F" w:rsidRDefault="00BA0D4F" w:rsidP="00BA0D4F">
      <w:pPr>
        <w:pStyle w:val="NormalWeb"/>
      </w:pPr>
      <w:r w:rsidRPr="00BA0D4F">
        <w:t>Forms: Used to collect data like emergency contacts.</w:t>
      </w:r>
    </w:p>
    <w:p w14:paraId="4160C6CE" w14:textId="77777777" w:rsidR="00BA0D4F" w:rsidRPr="00BA0D4F" w:rsidRDefault="00BA0D4F" w:rsidP="00BA0D4F">
      <w:pPr>
        <w:pStyle w:val="NormalWeb"/>
      </w:pPr>
      <w:r w:rsidRPr="00BA0D4F">
        <w:t>Content Sections: Organize text, instructions, and safety tips.</w:t>
      </w:r>
    </w:p>
    <w:p w14:paraId="38B7A720" w14:textId="77777777" w:rsidR="00BA0D4F" w:rsidRPr="00BA0D4F" w:rsidRDefault="00BA0D4F" w:rsidP="00BA0D4F">
      <w:pPr>
        <w:pStyle w:val="NormalWeb"/>
      </w:pPr>
      <w:r w:rsidRPr="00BA0D4F">
        <w:t>Footer: Contains additional info like contact details.</w:t>
      </w:r>
    </w:p>
    <w:p w14:paraId="78934BBE" w14:textId="5C18854E" w:rsidR="00BA0D4F" w:rsidRPr="00BA0D4F" w:rsidRDefault="00BA0D4F" w:rsidP="00BA0D4F">
      <w:pPr>
        <w:pStyle w:val="NormalWeb"/>
      </w:pPr>
    </w:p>
    <w:p w14:paraId="45CD9F0D" w14:textId="77777777" w:rsidR="00BA0D4F" w:rsidRPr="00BA0D4F" w:rsidRDefault="00BA0D4F" w:rsidP="00BA0D4F">
      <w:pPr>
        <w:pStyle w:val="NormalWeb"/>
      </w:pPr>
      <w:r w:rsidRPr="00BA0D4F">
        <w:t>2. CSS Components (Design and Visual Appearance)</w:t>
      </w:r>
    </w:p>
    <w:p w14:paraId="0450A3F8" w14:textId="77777777" w:rsidR="00BA0D4F" w:rsidRDefault="00BA0D4F" w:rsidP="00BA0D4F">
      <w:pPr>
        <w:pStyle w:val="NormalWeb"/>
      </w:pPr>
      <w:r w:rsidRPr="00BA0D4F">
        <w:t>CSS is used to make the website attractive, readable, and user-friendly, especially because safety-related apps must be clear and easy to use.</w:t>
      </w:r>
    </w:p>
    <w:p w14:paraId="150A4AA6" w14:textId="55DFC335" w:rsidR="00BA0D4F" w:rsidRPr="00BA0D4F" w:rsidRDefault="00BA0D4F" w:rsidP="00BA0D4F">
      <w:pPr>
        <w:pStyle w:val="NormalWeb"/>
      </w:pPr>
      <w:r w:rsidRPr="00BA0D4F">
        <w:t>CSS controls the presentation of every element created by HTML. It decides the colo</w:t>
      </w:r>
      <w:r>
        <w:t>u</w:t>
      </w:r>
      <w:r w:rsidRPr="00BA0D4F">
        <w:t>rs, spacing, shapes, and layout of the webpage. Good design is essential because in emergency situations, the user needs to find the SOS button quickly without confusion.</w:t>
      </w:r>
    </w:p>
    <w:p w14:paraId="46DE7003" w14:textId="77777777" w:rsidR="00BA0D4F" w:rsidRPr="00BA0D4F" w:rsidRDefault="00BA0D4F" w:rsidP="00BA0D4F">
      <w:pPr>
        <w:pStyle w:val="NormalWeb"/>
      </w:pPr>
      <w:r w:rsidRPr="00BA0D4F">
        <w:t>Key Components:</w:t>
      </w:r>
    </w:p>
    <w:p w14:paraId="5E7BF549" w14:textId="1E417F90" w:rsidR="00BA0D4F" w:rsidRPr="00BA0D4F" w:rsidRDefault="00BA0D4F" w:rsidP="00BA0D4F">
      <w:pPr>
        <w:pStyle w:val="NormalWeb"/>
      </w:pPr>
      <w:r w:rsidRPr="00BA0D4F">
        <w:t>Colo</w:t>
      </w:r>
      <w:r>
        <w:t>u</w:t>
      </w:r>
      <w:r w:rsidRPr="00BA0D4F">
        <w:t>r Styling: Bright red colo</w:t>
      </w:r>
      <w:r>
        <w:t>u</w:t>
      </w:r>
      <w:r w:rsidRPr="00BA0D4F">
        <w:t>rs for SOS, contrasting fonts for visibility.</w:t>
      </w:r>
    </w:p>
    <w:p w14:paraId="547DD553" w14:textId="77777777" w:rsidR="00BA0D4F" w:rsidRPr="00BA0D4F" w:rsidRDefault="00BA0D4F" w:rsidP="00BA0D4F">
      <w:pPr>
        <w:pStyle w:val="NormalWeb"/>
      </w:pPr>
      <w:r w:rsidRPr="00BA0D4F">
        <w:t>Layout Design: Using Flexbox or Grid to align content clearly.</w:t>
      </w:r>
    </w:p>
    <w:p w14:paraId="7A6DA8E4" w14:textId="77777777" w:rsidR="00BA0D4F" w:rsidRPr="00BA0D4F" w:rsidRDefault="00BA0D4F" w:rsidP="00BA0D4F">
      <w:pPr>
        <w:pStyle w:val="NormalWeb"/>
      </w:pPr>
      <w:r w:rsidRPr="00BA0D4F">
        <w:t>Responsive Design: Adjusts the layout for mobile screens.</w:t>
      </w:r>
    </w:p>
    <w:p w14:paraId="5BF52791" w14:textId="77777777" w:rsidR="00BA0D4F" w:rsidRPr="00BA0D4F" w:rsidRDefault="00BA0D4F" w:rsidP="00BA0D4F">
      <w:pPr>
        <w:pStyle w:val="NormalWeb"/>
      </w:pPr>
      <w:r w:rsidRPr="00BA0D4F">
        <w:t>Button Styling: Round, large, highlighted SOS button for fast access.</w:t>
      </w:r>
    </w:p>
    <w:p w14:paraId="66FBBF83" w14:textId="77777777" w:rsidR="00BA0D4F" w:rsidRPr="00BA0D4F" w:rsidRDefault="00BA0D4F" w:rsidP="00BA0D4F">
      <w:pPr>
        <w:pStyle w:val="NormalWeb"/>
      </w:pPr>
      <w:r w:rsidRPr="00BA0D4F">
        <w:t>Animations: Small hover or alert effects to draw attention.</w:t>
      </w:r>
    </w:p>
    <w:p w14:paraId="62EEFCA0" w14:textId="77777777" w:rsidR="00BA0D4F" w:rsidRPr="00BA0D4F" w:rsidRDefault="00BA0D4F" w:rsidP="00BA0D4F">
      <w:pPr>
        <w:pStyle w:val="NormalWeb"/>
      </w:pPr>
      <w:r w:rsidRPr="00BA0D4F">
        <w:t>Typography: Clear fonts, bold headings, readable text size.</w:t>
      </w:r>
    </w:p>
    <w:p w14:paraId="055E5F85" w14:textId="51C7689D" w:rsidR="00BA0D4F" w:rsidRPr="00BA0D4F" w:rsidRDefault="00BA0D4F" w:rsidP="00BA0D4F">
      <w:pPr>
        <w:pStyle w:val="NormalWeb"/>
      </w:pPr>
    </w:p>
    <w:p w14:paraId="1083192E" w14:textId="77777777" w:rsidR="00BA0D4F" w:rsidRPr="00BA0D4F" w:rsidRDefault="00BA0D4F" w:rsidP="00BA0D4F">
      <w:pPr>
        <w:pStyle w:val="NormalWeb"/>
      </w:pPr>
      <w:r w:rsidRPr="00BA0D4F">
        <w:t>3. JavaScript Components (Functionality and Logic)</w:t>
      </w:r>
    </w:p>
    <w:p w14:paraId="1069C577" w14:textId="77777777" w:rsidR="00BA0D4F" w:rsidRPr="00BA0D4F" w:rsidRDefault="00BA0D4F" w:rsidP="00BA0D4F">
      <w:pPr>
        <w:pStyle w:val="NormalWeb"/>
      </w:pPr>
      <w:r w:rsidRPr="00BA0D4F">
        <w:t>JavaScript makes the website interactive and adds real functionality such as location detection and alert messages.</w:t>
      </w:r>
    </w:p>
    <w:p w14:paraId="44C93235" w14:textId="4B5E599A" w:rsidR="00BA0D4F" w:rsidRPr="00BA0D4F" w:rsidRDefault="00BA0D4F" w:rsidP="00BA0D4F">
      <w:pPr>
        <w:pStyle w:val="NormalWeb"/>
      </w:pPr>
    </w:p>
    <w:p w14:paraId="0AEC4B24" w14:textId="77777777" w:rsidR="00BA0D4F" w:rsidRDefault="00BA0D4F" w:rsidP="00BA0D4F">
      <w:pPr>
        <w:pStyle w:val="NormalWeb"/>
      </w:pPr>
    </w:p>
    <w:p w14:paraId="1AE8C2BF" w14:textId="77777777" w:rsidR="00BA0D4F" w:rsidRDefault="00BA0D4F" w:rsidP="00BA0D4F">
      <w:pPr>
        <w:pStyle w:val="NormalWeb"/>
      </w:pPr>
      <w:r w:rsidRPr="00BA0D4F">
        <w:lastRenderedPageBreak/>
        <w:t xml:space="preserve">JavaScript works like the “brain” of the project. It responds to user actions, performs calculations, accesses browser features, and updates the interface without reloading </w:t>
      </w:r>
    </w:p>
    <w:p w14:paraId="5173CAAA" w14:textId="77777777" w:rsidR="00BA0D4F" w:rsidRDefault="00BA0D4F" w:rsidP="00BA0D4F">
      <w:pPr>
        <w:pStyle w:val="NormalWeb"/>
      </w:pPr>
      <w:r w:rsidRPr="00BA0D4F">
        <w:t xml:space="preserve">the page. In this women-safety system, JavaScript is responsible for making the SOS </w:t>
      </w:r>
    </w:p>
    <w:p w14:paraId="7597FC22" w14:textId="6E83CD9C" w:rsidR="00BA0D4F" w:rsidRPr="00BA0D4F" w:rsidRDefault="00BA0D4F" w:rsidP="00BA0D4F">
      <w:pPr>
        <w:pStyle w:val="NormalWeb"/>
      </w:pPr>
      <w:r w:rsidRPr="00BA0D4F">
        <w:t>feature actually work by detecting location and showing alerts.</w:t>
      </w:r>
    </w:p>
    <w:p w14:paraId="62B09F3B" w14:textId="6232B24C" w:rsidR="00BA0D4F" w:rsidRPr="00BA0D4F" w:rsidRDefault="00BA0D4F" w:rsidP="00BA0D4F">
      <w:pPr>
        <w:pStyle w:val="NormalWeb"/>
      </w:pPr>
      <w:r w:rsidRPr="00BA0D4F">
        <w:t>Key Components:</w:t>
      </w:r>
    </w:p>
    <w:p w14:paraId="2CD99671" w14:textId="77777777" w:rsidR="00BA0D4F" w:rsidRPr="00BA0D4F" w:rsidRDefault="00BA0D4F" w:rsidP="00BA0D4F">
      <w:pPr>
        <w:pStyle w:val="NormalWeb"/>
      </w:pPr>
      <w:r w:rsidRPr="00BA0D4F">
        <w:t>Event Handlers: Detects when the user clicks the SOS button.</w:t>
      </w:r>
    </w:p>
    <w:p w14:paraId="326D3821" w14:textId="77777777" w:rsidR="00BA0D4F" w:rsidRPr="00BA0D4F" w:rsidRDefault="00BA0D4F" w:rsidP="00BA0D4F">
      <w:pPr>
        <w:pStyle w:val="NormalWeb"/>
      </w:pPr>
      <w:r w:rsidRPr="00BA0D4F">
        <w:t>Geolocation API: Fetches current location (latitude and longitude).</w:t>
      </w:r>
    </w:p>
    <w:p w14:paraId="230F23FB" w14:textId="77777777" w:rsidR="00BA0D4F" w:rsidRPr="00BA0D4F" w:rsidRDefault="00BA0D4F" w:rsidP="00BA0D4F">
      <w:pPr>
        <w:pStyle w:val="NormalWeb"/>
      </w:pPr>
      <w:r w:rsidRPr="00BA0D4F">
        <w:t>Alert Messages: Shows warnings and confirmations.</w:t>
      </w:r>
    </w:p>
    <w:p w14:paraId="16E40D6F" w14:textId="77777777" w:rsidR="00BA0D4F" w:rsidRPr="00BA0D4F" w:rsidRDefault="00BA0D4F" w:rsidP="00BA0D4F">
      <w:pPr>
        <w:pStyle w:val="NormalWeb"/>
      </w:pPr>
      <w:r w:rsidRPr="00BA0D4F">
        <w:t xml:space="preserve">DOM Manipulation: Dynamically changes text, </w:t>
      </w:r>
      <w:proofErr w:type="spellStart"/>
      <w:r w:rsidRPr="00BA0D4F">
        <w:t>colors</w:t>
      </w:r>
      <w:proofErr w:type="spellEnd"/>
      <w:r w:rsidRPr="00BA0D4F">
        <w:t>, or visibility.</w:t>
      </w:r>
    </w:p>
    <w:p w14:paraId="45E4061C" w14:textId="77777777" w:rsidR="00BA0D4F" w:rsidRPr="00BA0D4F" w:rsidRDefault="00BA0D4F" w:rsidP="00BA0D4F">
      <w:pPr>
        <w:pStyle w:val="NormalWeb"/>
      </w:pPr>
      <w:r w:rsidRPr="00BA0D4F">
        <w:t>Form Validation: Ensures correct data is entered.</w:t>
      </w:r>
    </w:p>
    <w:p w14:paraId="57CB2F25" w14:textId="77777777" w:rsidR="00BA0D4F" w:rsidRPr="00BA0D4F" w:rsidRDefault="00BA0D4F" w:rsidP="00BA0D4F">
      <w:pPr>
        <w:pStyle w:val="NormalWeb"/>
      </w:pPr>
      <w:r w:rsidRPr="00BA0D4F">
        <w:t>Local Storage (if used): Saves emergency contact numbers.</w:t>
      </w:r>
    </w:p>
    <w:p w14:paraId="28DC8984" w14:textId="65C3E3D0" w:rsidR="00BA0D4F" w:rsidRPr="00BA0D4F" w:rsidRDefault="00BA0D4F" w:rsidP="00BA0D4F">
      <w:pPr>
        <w:pStyle w:val="NormalWeb"/>
      </w:pPr>
    </w:p>
    <w:p w14:paraId="2F945616" w14:textId="77777777" w:rsidR="00BA0D4F" w:rsidRPr="00BA0D4F" w:rsidRDefault="00BA0D4F" w:rsidP="00BA0D4F">
      <w:pPr>
        <w:pStyle w:val="NormalWeb"/>
      </w:pPr>
      <w:r w:rsidRPr="00BA0D4F">
        <w:t>4. User Interaction Components</w:t>
      </w:r>
    </w:p>
    <w:p w14:paraId="5A5BE3A4" w14:textId="012B5419" w:rsidR="00BA0D4F" w:rsidRPr="00BA0D4F" w:rsidRDefault="00BA0D4F" w:rsidP="00BA0D4F">
      <w:pPr>
        <w:pStyle w:val="NormalWeb"/>
      </w:pPr>
      <w:r w:rsidRPr="00BA0D4F">
        <w:t>These components allow the user to perform actions directly on the website</w:t>
      </w:r>
      <w:r>
        <w:t>.</w:t>
      </w:r>
    </w:p>
    <w:p w14:paraId="1238F85A" w14:textId="77777777" w:rsidR="00BA0D4F" w:rsidRPr="00BA0D4F" w:rsidRDefault="00BA0D4F" w:rsidP="00BA0D4F">
      <w:pPr>
        <w:pStyle w:val="NormalWeb"/>
      </w:pPr>
      <w:r w:rsidRPr="00BA0D4F">
        <w:t>User interaction elements are crucial in a safety project because the entire purpose is immediate action. These components ensure the user can access help with minimal delay.</w:t>
      </w:r>
    </w:p>
    <w:p w14:paraId="2E9C4C25" w14:textId="77777777" w:rsidR="00BA0D4F" w:rsidRPr="00BA0D4F" w:rsidRDefault="00BA0D4F" w:rsidP="00BA0D4F">
      <w:pPr>
        <w:pStyle w:val="NormalWeb"/>
      </w:pPr>
      <w:r w:rsidRPr="00BA0D4F">
        <w:t>Key Components:</w:t>
      </w:r>
    </w:p>
    <w:p w14:paraId="3D21EACD" w14:textId="77777777" w:rsidR="00BA0D4F" w:rsidRPr="00BA0D4F" w:rsidRDefault="00BA0D4F" w:rsidP="00BA0D4F">
      <w:pPr>
        <w:pStyle w:val="NormalWeb"/>
      </w:pPr>
      <w:r w:rsidRPr="00BA0D4F">
        <w:t>SOS Button</w:t>
      </w:r>
    </w:p>
    <w:p w14:paraId="59399FA0" w14:textId="77777777" w:rsidR="00BA0D4F" w:rsidRPr="00BA0D4F" w:rsidRDefault="00BA0D4F" w:rsidP="00BA0D4F">
      <w:pPr>
        <w:pStyle w:val="NormalWeb"/>
      </w:pPr>
      <w:r w:rsidRPr="00BA0D4F">
        <w:t>Help and Safety Info Cards</w:t>
      </w:r>
    </w:p>
    <w:p w14:paraId="12AD9F36" w14:textId="77777777" w:rsidR="00BA0D4F" w:rsidRPr="00BA0D4F" w:rsidRDefault="00BA0D4F" w:rsidP="00BA0D4F">
      <w:pPr>
        <w:pStyle w:val="NormalWeb"/>
      </w:pPr>
      <w:r w:rsidRPr="00BA0D4F">
        <w:t>Forms (for emergency contacts)</w:t>
      </w:r>
    </w:p>
    <w:p w14:paraId="29C1852E" w14:textId="77777777" w:rsidR="00BA0D4F" w:rsidRPr="00BA0D4F" w:rsidRDefault="00BA0D4F" w:rsidP="00BA0D4F">
      <w:pPr>
        <w:pStyle w:val="NormalWeb"/>
      </w:pPr>
      <w:r w:rsidRPr="00BA0D4F">
        <w:t>Pop-up Alerts and Notifications</w:t>
      </w:r>
    </w:p>
    <w:p w14:paraId="001EEFC9" w14:textId="7645F7D4" w:rsidR="00BA0D4F" w:rsidRPr="00BA0D4F" w:rsidRDefault="00BA0D4F" w:rsidP="00BA0D4F">
      <w:pPr>
        <w:pStyle w:val="NormalWeb"/>
      </w:pPr>
    </w:p>
    <w:p w14:paraId="3DE19CBB" w14:textId="77777777" w:rsidR="00BA0D4F" w:rsidRPr="00BA0D4F" w:rsidRDefault="00BA0D4F" w:rsidP="00BA0D4F">
      <w:pPr>
        <w:pStyle w:val="NormalWeb"/>
      </w:pPr>
      <w:r w:rsidRPr="00BA0D4F">
        <w:t>5. Navigation Components</w:t>
      </w:r>
    </w:p>
    <w:p w14:paraId="11C0E9C5" w14:textId="430321F5" w:rsidR="00BA0D4F" w:rsidRPr="00BA0D4F" w:rsidRDefault="00BA0D4F" w:rsidP="00BA0D4F">
      <w:pPr>
        <w:pStyle w:val="NormalWeb"/>
      </w:pPr>
      <w:r w:rsidRPr="00BA0D4F">
        <w:t>Provide smooth movement between different sections.</w:t>
      </w:r>
    </w:p>
    <w:p w14:paraId="73CF8137" w14:textId="3325B01F" w:rsidR="00BA0D4F" w:rsidRPr="00BA0D4F" w:rsidRDefault="00BA0D4F" w:rsidP="00BA0D4F">
      <w:pPr>
        <w:pStyle w:val="NormalWeb"/>
      </w:pPr>
      <w:r w:rsidRPr="00BA0D4F">
        <w:t>Navigation ensures the user can easily explore the app. A simple navigation system improves user experience and avoids confusion.</w:t>
      </w:r>
      <w:r>
        <w:t xml:space="preserve"> </w:t>
      </w:r>
      <w:r w:rsidRPr="00BA0D4F">
        <w:t>Key Components:</w:t>
      </w:r>
    </w:p>
    <w:p w14:paraId="7A9D0274" w14:textId="77777777" w:rsidR="00BA0D4F" w:rsidRPr="00BA0D4F" w:rsidRDefault="00BA0D4F" w:rsidP="00BA0D4F">
      <w:pPr>
        <w:pStyle w:val="NormalWeb"/>
      </w:pPr>
      <w:r w:rsidRPr="00BA0D4F">
        <w:t>Home link</w:t>
      </w:r>
    </w:p>
    <w:p w14:paraId="7474167F" w14:textId="77777777" w:rsidR="00BA0D4F" w:rsidRPr="00BA0D4F" w:rsidRDefault="00BA0D4F" w:rsidP="00BA0D4F">
      <w:pPr>
        <w:pStyle w:val="NormalWeb"/>
      </w:pPr>
      <w:r w:rsidRPr="00BA0D4F">
        <w:t>SOS page link</w:t>
      </w:r>
    </w:p>
    <w:p w14:paraId="248FF7CE" w14:textId="77777777" w:rsidR="00BA0D4F" w:rsidRPr="00BA0D4F" w:rsidRDefault="00BA0D4F" w:rsidP="00BA0D4F">
      <w:pPr>
        <w:pStyle w:val="NormalWeb"/>
      </w:pPr>
      <w:r w:rsidRPr="00BA0D4F">
        <w:t>Safety Tips link</w:t>
      </w:r>
    </w:p>
    <w:p w14:paraId="42226271" w14:textId="77777777" w:rsidR="00BA0D4F" w:rsidRDefault="00BA0D4F" w:rsidP="00BA0D4F">
      <w:pPr>
        <w:pStyle w:val="NormalWeb"/>
      </w:pPr>
      <w:r w:rsidRPr="00BA0D4F">
        <w:t>Contact Us link</w:t>
      </w:r>
    </w:p>
    <w:p w14:paraId="2FDFDC34" w14:textId="77777777" w:rsidR="00BA0D4F" w:rsidRPr="00BA0D4F" w:rsidRDefault="00BA0D4F" w:rsidP="00BA0D4F">
      <w:pPr>
        <w:pStyle w:val="NormalWeb"/>
      </w:pPr>
    </w:p>
    <w:p w14:paraId="4E17F5DA" w14:textId="77777777" w:rsidR="00BA0D4F" w:rsidRPr="00BA0D4F" w:rsidRDefault="00BA0D4F" w:rsidP="00BA0D4F">
      <w:pPr>
        <w:pStyle w:val="NormalWeb"/>
      </w:pPr>
      <w:r w:rsidRPr="00BA0D4F">
        <w:t>6. Visual/Media Components</w:t>
      </w:r>
    </w:p>
    <w:p w14:paraId="0A9DDB12" w14:textId="383AEF27" w:rsidR="00BA0D4F" w:rsidRPr="00BA0D4F" w:rsidRDefault="00BA0D4F" w:rsidP="00BA0D4F">
      <w:pPr>
        <w:pStyle w:val="NormalWeb"/>
      </w:pPr>
      <w:r w:rsidRPr="00BA0D4F">
        <w:t>These elements enhance the appearance and clarity of the project.</w:t>
      </w:r>
    </w:p>
    <w:p w14:paraId="7F69409D" w14:textId="00056092" w:rsidR="00BA0D4F" w:rsidRPr="00BA0D4F" w:rsidRDefault="00BA0D4F" w:rsidP="00BA0D4F">
      <w:pPr>
        <w:pStyle w:val="NormalWeb"/>
      </w:pPr>
      <w:r w:rsidRPr="00BA0D4F">
        <w:t>Visual components guide the user and make the interface more expressive. Icons and images help users quickly understand the meaning of buttons or instructions without reading too much text.</w:t>
      </w:r>
      <w:r>
        <w:t xml:space="preserve"> </w:t>
      </w:r>
      <w:r w:rsidRPr="00BA0D4F">
        <w:t>Key Components:</w:t>
      </w:r>
    </w:p>
    <w:p w14:paraId="03E0B14A" w14:textId="77777777" w:rsidR="00BA0D4F" w:rsidRPr="00BA0D4F" w:rsidRDefault="00BA0D4F" w:rsidP="00BA0D4F">
      <w:pPr>
        <w:pStyle w:val="NormalWeb"/>
      </w:pPr>
      <w:r w:rsidRPr="00BA0D4F">
        <w:t>Icons (alert, phone, location)</w:t>
      </w:r>
    </w:p>
    <w:p w14:paraId="755A928B" w14:textId="1DE5AB69" w:rsidR="00BA0D4F" w:rsidRPr="00BA0D4F" w:rsidRDefault="00BA0D4F" w:rsidP="000D61ED">
      <w:pPr>
        <w:pStyle w:val="NormalWeb"/>
      </w:pPr>
      <w:r w:rsidRPr="00BA0D4F">
        <w:t>Illustrations/</w:t>
      </w:r>
      <w:proofErr w:type="gramStart"/>
      <w:r w:rsidRPr="00BA0D4F">
        <w:t>images</w:t>
      </w:r>
      <w:r w:rsidR="000D61ED">
        <w:t xml:space="preserve"> ,</w:t>
      </w:r>
      <w:r w:rsidRPr="00BA0D4F">
        <w:t>Background</w:t>
      </w:r>
      <w:proofErr w:type="gramEnd"/>
      <w:r w:rsidRPr="00BA0D4F">
        <w:t xml:space="preserve"> visuals</w:t>
      </w:r>
    </w:p>
    <w:p w14:paraId="3B664062" w14:textId="196EC0BB" w:rsidR="00BA0D4F" w:rsidRPr="000D61ED" w:rsidRDefault="008F7057" w:rsidP="000D61ED">
      <w:pPr>
        <w:pStyle w:val="NormalWeb"/>
      </w:pPr>
      <w:r w:rsidRPr="00BA0D4F">
        <w:t xml:space="preserve">       </w:t>
      </w:r>
    </w:p>
    <w:p w14:paraId="38E1ECAC" w14:textId="77777777" w:rsidR="000705DA" w:rsidRDefault="00BA0D4F" w:rsidP="000D61ED">
      <w:pPr>
        <w:pStyle w:val="NormalWeb"/>
        <w:rPr>
          <w:b/>
          <w:bCs/>
          <w:sz w:val="32"/>
          <w:szCs w:val="32"/>
        </w:rPr>
      </w:pPr>
      <w:r w:rsidRPr="000D61ED">
        <w:rPr>
          <w:b/>
          <w:bCs/>
          <w:sz w:val="32"/>
          <w:szCs w:val="32"/>
        </w:rPr>
        <w:t xml:space="preserve">         </w:t>
      </w:r>
    </w:p>
    <w:p w14:paraId="53BC824A" w14:textId="4B774013" w:rsidR="0085027B" w:rsidRPr="000D61ED" w:rsidRDefault="00BA0D4F" w:rsidP="000D61ED">
      <w:pPr>
        <w:pStyle w:val="NormalWeb"/>
        <w:rPr>
          <w:b/>
          <w:bCs/>
          <w:sz w:val="32"/>
          <w:szCs w:val="32"/>
        </w:rPr>
      </w:pPr>
      <w:r w:rsidRPr="000D61ED">
        <w:rPr>
          <w:b/>
          <w:bCs/>
          <w:sz w:val="32"/>
          <w:szCs w:val="32"/>
        </w:rPr>
        <w:lastRenderedPageBreak/>
        <w:t xml:space="preserve">                </w:t>
      </w:r>
      <w:r w:rsidR="00AB3B5F">
        <w:rPr>
          <w:b/>
          <w:bCs/>
          <w:sz w:val="32"/>
          <w:szCs w:val="32"/>
        </w:rPr>
        <w:t>5</w:t>
      </w:r>
      <w:r w:rsidR="00207E60">
        <w:rPr>
          <w:b/>
          <w:bCs/>
          <w:sz w:val="32"/>
          <w:szCs w:val="32"/>
        </w:rPr>
        <w:t>.</w:t>
      </w:r>
      <w:r w:rsidR="008F7057" w:rsidRPr="000D61ED">
        <w:rPr>
          <w:b/>
          <w:bCs/>
          <w:sz w:val="32"/>
          <w:szCs w:val="32"/>
        </w:rPr>
        <w:t xml:space="preserve"> </w:t>
      </w:r>
      <w:r w:rsidRPr="000D61ED">
        <w:rPr>
          <w:b/>
          <w:bCs/>
          <w:sz w:val="32"/>
          <w:szCs w:val="32"/>
          <w:lang w:val="en-US"/>
        </w:rPr>
        <w:t>PROBLEM STATEMENT</w:t>
      </w:r>
    </w:p>
    <w:p w14:paraId="01DF24BB" w14:textId="77777777" w:rsidR="0085027B" w:rsidRPr="008F7057" w:rsidRDefault="0085027B">
      <w:pPr>
        <w:spacing w:before="69"/>
        <w:ind w:right="363"/>
        <w:jc w:val="center"/>
        <w:rPr>
          <w:b/>
          <w:sz w:val="32"/>
          <w:u w:val="single"/>
        </w:rPr>
      </w:pPr>
    </w:p>
    <w:p w14:paraId="6890D739" w14:textId="77777777" w:rsidR="0085027B" w:rsidRDefault="00000000">
      <w:pPr>
        <w:pStyle w:val="NormalWeb"/>
        <w:spacing w:after="0" w:line="360" w:lineRule="auto"/>
        <w:ind w:left="0"/>
        <w:jc w:val="both"/>
      </w:pPr>
      <w:r>
        <w:t>Women’s safety continues to be a critical concern in today’s world, where incidents of harassment, assault, stalking, domestic violence, and other crimes frequently go unreported or receive delayed responses due to the absence of immediate support systems. Although various safety initiatives exist, many women still face challenges such as slow police response time, lack of awareness of emergency numbers, inability to quickly share their location during danger, and hesitation to formally report incidents. Additionally, users often struggle to find reliable safety tools that are simple, accessible, and available at the moment they are needed the most.</w:t>
      </w:r>
    </w:p>
    <w:p w14:paraId="179D95E1" w14:textId="77777777" w:rsidR="0085027B" w:rsidRDefault="0085027B">
      <w:pPr>
        <w:pStyle w:val="NormalWeb"/>
        <w:spacing w:after="0" w:line="360" w:lineRule="auto"/>
        <w:ind w:left="0"/>
        <w:jc w:val="both"/>
      </w:pPr>
    </w:p>
    <w:p w14:paraId="138BA000" w14:textId="77777777" w:rsidR="0085027B" w:rsidRDefault="00000000">
      <w:pPr>
        <w:pStyle w:val="NormalWeb"/>
        <w:spacing w:after="0" w:line="360" w:lineRule="auto"/>
        <w:ind w:left="0"/>
        <w:jc w:val="both"/>
      </w:pPr>
      <w:r>
        <w:t>In emergencies, every second is crucial. However, victims often experience panic, making it difficult to manually search for contacts, dial numbers, or communicate their location. Existing safety applications are either overly complex, require multiple steps, or fail to function efficiently due to technical limitations or poor user experience. Furthermore, many women feel unsafe while traveling, working late hours, or being in unfamiliar environments, yet do not have access to real-time safety resources or awareness tools that can guide them.</w:t>
      </w:r>
    </w:p>
    <w:p w14:paraId="6E85C982" w14:textId="77777777" w:rsidR="0085027B" w:rsidRDefault="0085027B">
      <w:pPr>
        <w:pStyle w:val="NormalWeb"/>
        <w:spacing w:after="0" w:line="360" w:lineRule="auto"/>
        <w:ind w:left="0"/>
        <w:jc w:val="both"/>
      </w:pPr>
    </w:p>
    <w:p w14:paraId="1D907232" w14:textId="6332AB31" w:rsidR="0085027B" w:rsidRDefault="00000000">
      <w:pPr>
        <w:pStyle w:val="NormalWeb"/>
        <w:spacing w:after="0" w:line="360" w:lineRule="auto"/>
        <w:ind w:left="0"/>
        <w:jc w:val="both"/>
      </w:pPr>
      <w:r>
        <w:t>Another major challenge is the lack of a unified platform that combines emergency support, crime reporting, safety awareness, and location-based assistance. Most solutions address only one aspect—such as calling for help or sharing location—but do not offer a comprehensive system capable of managing multiple safety needs. Similarly, authorities and communities lack structured data regarding incident reports submitted by individuals, limiting the ability to analy</w:t>
      </w:r>
      <w:r w:rsidR="00242842">
        <w:t>s</w:t>
      </w:r>
      <w:r>
        <w:t>e crime patterns and enhance preventive measures.</w:t>
      </w:r>
    </w:p>
    <w:p w14:paraId="4979A648" w14:textId="77777777" w:rsidR="0085027B" w:rsidRDefault="0085027B">
      <w:pPr>
        <w:pStyle w:val="NormalWeb"/>
        <w:spacing w:after="0" w:line="360" w:lineRule="auto"/>
        <w:ind w:left="0"/>
        <w:jc w:val="both"/>
      </w:pPr>
    </w:p>
    <w:p w14:paraId="5AECE1E2" w14:textId="77777777" w:rsidR="0085027B" w:rsidRDefault="00000000">
      <w:pPr>
        <w:pStyle w:val="NormalWeb"/>
        <w:spacing w:after="0" w:line="360" w:lineRule="auto"/>
        <w:ind w:left="0"/>
        <w:jc w:val="both"/>
      </w:pPr>
      <w:r>
        <w:t>The absence of an integrated, reliable, and user-friendly safety system results in delayed assistance, increased vulnerability, and underreporting of crimes. Therefore, there is a strong need for a digital platform that enables users—especially women—to quickly access emergency services, communicate their location instantly, report incidents, receive safety guidance, and utilize interactive tools that increase awareness and preparedness.</w:t>
      </w:r>
    </w:p>
    <w:p w14:paraId="4CA2911D" w14:textId="77777777" w:rsidR="0085027B" w:rsidRDefault="0085027B">
      <w:pPr>
        <w:pStyle w:val="NormalWeb"/>
        <w:spacing w:after="0" w:line="360" w:lineRule="auto"/>
        <w:ind w:left="0"/>
        <w:jc w:val="both"/>
      </w:pPr>
    </w:p>
    <w:p w14:paraId="13A5E299" w14:textId="77777777" w:rsidR="0085027B" w:rsidRDefault="0085027B">
      <w:pPr>
        <w:pStyle w:val="NormalWeb"/>
        <w:spacing w:after="0" w:line="360" w:lineRule="auto"/>
        <w:ind w:left="0"/>
        <w:jc w:val="both"/>
      </w:pPr>
    </w:p>
    <w:p w14:paraId="5DF2D1FC" w14:textId="77777777" w:rsidR="0085027B" w:rsidRDefault="00000000">
      <w:pPr>
        <w:pStyle w:val="NormalWeb"/>
        <w:spacing w:after="0" w:line="360" w:lineRule="auto"/>
        <w:ind w:left="0"/>
        <w:jc w:val="both"/>
      </w:pPr>
      <w:r>
        <w:lastRenderedPageBreak/>
        <w:t xml:space="preserve">The </w:t>
      </w:r>
      <w:r>
        <w:rPr>
          <w:rStyle w:val="Strong"/>
        </w:rPr>
        <w:t>Women Safety Helpline &amp; Crime Analysis System</w:t>
      </w:r>
      <w:r>
        <w:t xml:space="preserve"> aims to address these challenges by offering one-click emergency buttons, real-time GPS-based location detection, SOS alerts, incident reporting functionalities, safety tips, and interactive learning modules. By integrating these features into a single responsive and intuitive web application, the project seeks to minimize response time, enhance user security, promote awareness, and support crime analysis for a safer society.</w:t>
      </w:r>
    </w:p>
    <w:p w14:paraId="476E988C" w14:textId="77777777" w:rsidR="0085027B" w:rsidRDefault="0085027B">
      <w:pPr>
        <w:pStyle w:val="NormalWeb"/>
        <w:spacing w:after="0" w:line="360" w:lineRule="auto"/>
        <w:ind w:left="0"/>
        <w:jc w:val="both"/>
      </w:pPr>
    </w:p>
    <w:p w14:paraId="78DF1131" w14:textId="77777777" w:rsidR="0085027B" w:rsidRDefault="00000000">
      <w:pPr>
        <w:pStyle w:val="ListParagraph"/>
        <w:tabs>
          <w:tab w:val="left" w:pos="809"/>
        </w:tabs>
        <w:spacing w:line="360" w:lineRule="auto"/>
        <w:ind w:left="0" w:firstLine="0"/>
        <w:jc w:val="both"/>
        <w:rPr>
          <w:sz w:val="24"/>
          <w:szCs w:val="24"/>
        </w:rPr>
      </w:pPr>
      <w:r>
        <w:rPr>
          <w:b/>
          <w:sz w:val="24"/>
          <w:szCs w:val="24"/>
        </w:rPr>
        <w:t>Predicting Future Trends</w:t>
      </w:r>
      <w:r>
        <w:rPr>
          <w:sz w:val="24"/>
          <w:szCs w:val="24"/>
        </w:rPr>
        <w:t>: Utilizing statistical methods and predictive modeling to forecast future crime trends based on historical data, aiding in proactive law enforcement strategies and resource allocation.</w:t>
      </w:r>
    </w:p>
    <w:p w14:paraId="20A378F1" w14:textId="77777777" w:rsidR="0085027B" w:rsidRDefault="0085027B">
      <w:pPr>
        <w:pStyle w:val="ListParagraph"/>
        <w:tabs>
          <w:tab w:val="left" w:pos="809"/>
        </w:tabs>
        <w:spacing w:line="360" w:lineRule="auto"/>
        <w:ind w:left="0" w:firstLine="0"/>
        <w:jc w:val="both"/>
        <w:rPr>
          <w:sz w:val="24"/>
          <w:szCs w:val="24"/>
        </w:rPr>
      </w:pPr>
    </w:p>
    <w:p w14:paraId="3A637E02" w14:textId="77777777" w:rsidR="0085027B" w:rsidRDefault="00000000">
      <w:pPr>
        <w:pStyle w:val="ListParagraph"/>
        <w:tabs>
          <w:tab w:val="left" w:pos="809"/>
        </w:tabs>
        <w:spacing w:line="360" w:lineRule="auto"/>
        <w:ind w:left="0" w:firstLine="0"/>
        <w:jc w:val="both"/>
        <w:rPr>
          <w:sz w:val="24"/>
          <w:szCs w:val="24"/>
        </w:rPr>
      </w:pPr>
      <w:r>
        <w:rPr>
          <w:b/>
          <w:sz w:val="24"/>
          <w:szCs w:val="24"/>
        </w:rPr>
        <w:t>Supporting Investigations</w:t>
      </w:r>
      <w:r>
        <w:rPr>
          <w:sz w:val="24"/>
          <w:szCs w:val="24"/>
        </w:rPr>
        <w:t>: Providing analytical support to ongoing investigations by identifying suspects, linking related incidents, and providing insights into criminal behavior.</w:t>
      </w:r>
    </w:p>
    <w:p w14:paraId="15E5DF02" w14:textId="77777777" w:rsidR="0085027B" w:rsidRDefault="0085027B">
      <w:pPr>
        <w:pStyle w:val="ListParagraph"/>
        <w:tabs>
          <w:tab w:val="left" w:pos="809"/>
        </w:tabs>
        <w:spacing w:line="360" w:lineRule="auto"/>
        <w:ind w:left="0" w:firstLine="0"/>
        <w:jc w:val="both"/>
        <w:rPr>
          <w:sz w:val="24"/>
          <w:szCs w:val="24"/>
        </w:rPr>
      </w:pPr>
    </w:p>
    <w:p w14:paraId="2EA8FFC2" w14:textId="77777777" w:rsidR="0085027B" w:rsidRDefault="00000000">
      <w:pPr>
        <w:pStyle w:val="ListParagraph"/>
        <w:tabs>
          <w:tab w:val="left" w:pos="809"/>
        </w:tabs>
        <w:spacing w:line="360" w:lineRule="auto"/>
        <w:ind w:left="0" w:firstLine="0"/>
        <w:jc w:val="both"/>
        <w:rPr>
          <w:sz w:val="24"/>
          <w:szCs w:val="24"/>
        </w:rPr>
      </w:pPr>
      <w:r>
        <w:rPr>
          <w:b/>
          <w:sz w:val="24"/>
          <w:szCs w:val="24"/>
        </w:rPr>
        <w:t>Evaluating Interventions</w:t>
      </w:r>
      <w:r>
        <w:rPr>
          <w:sz w:val="24"/>
          <w:szCs w:val="24"/>
        </w:rPr>
        <w:t>: Assessing the effectiveness of crime prevention and intervention strategies through data analysis, informing adjustments and improvements.</w:t>
      </w:r>
    </w:p>
    <w:p w14:paraId="24687983" w14:textId="77777777" w:rsidR="0085027B" w:rsidRDefault="0085027B">
      <w:pPr>
        <w:pStyle w:val="ListParagraph"/>
        <w:tabs>
          <w:tab w:val="left" w:pos="809"/>
        </w:tabs>
        <w:spacing w:line="360" w:lineRule="auto"/>
        <w:ind w:left="0" w:firstLine="0"/>
        <w:jc w:val="both"/>
        <w:rPr>
          <w:sz w:val="24"/>
          <w:szCs w:val="24"/>
        </w:rPr>
      </w:pPr>
    </w:p>
    <w:p w14:paraId="570A6DBB" w14:textId="77777777" w:rsidR="0085027B" w:rsidRDefault="00000000">
      <w:pPr>
        <w:pStyle w:val="BodyText"/>
        <w:spacing w:line="360" w:lineRule="auto"/>
        <w:ind w:left="0"/>
        <w:jc w:val="both"/>
      </w:pPr>
      <w:r>
        <w:t>Crime analysts employ a range of tools and techniques, including statistical software, database management</w:t>
      </w:r>
      <w:r>
        <w:rPr>
          <w:spacing w:val="-12"/>
        </w:rPr>
        <w:t xml:space="preserve"> </w:t>
      </w:r>
      <w:r>
        <w:t>systems,</w:t>
      </w:r>
      <w:r>
        <w:rPr>
          <w:spacing w:val="-11"/>
        </w:rPr>
        <w:t xml:space="preserve"> </w:t>
      </w:r>
      <w:r>
        <w:t>and</w:t>
      </w:r>
      <w:r>
        <w:rPr>
          <w:spacing w:val="-12"/>
        </w:rPr>
        <w:t xml:space="preserve"> </w:t>
      </w:r>
      <w:r>
        <w:t>geographic</w:t>
      </w:r>
      <w:r>
        <w:rPr>
          <w:spacing w:val="-12"/>
        </w:rPr>
        <w:t xml:space="preserve"> </w:t>
      </w:r>
      <w:r>
        <w:t>mapping</w:t>
      </w:r>
      <w:r>
        <w:rPr>
          <w:spacing w:val="-11"/>
        </w:rPr>
        <w:t xml:space="preserve"> </w:t>
      </w:r>
      <w:r>
        <w:t>tools,</w:t>
      </w:r>
      <w:r>
        <w:rPr>
          <w:spacing w:val="-11"/>
        </w:rPr>
        <w:t xml:space="preserve"> </w:t>
      </w:r>
      <w:r>
        <w:t>to</w:t>
      </w:r>
      <w:r>
        <w:rPr>
          <w:spacing w:val="-11"/>
        </w:rPr>
        <w:t xml:space="preserve"> </w:t>
      </w:r>
      <w:r>
        <w:t>extract</w:t>
      </w:r>
      <w:r>
        <w:rPr>
          <w:spacing w:val="-11"/>
        </w:rPr>
        <w:t xml:space="preserve"> </w:t>
      </w:r>
      <w:r>
        <w:t>actionable</w:t>
      </w:r>
      <w:r>
        <w:rPr>
          <w:spacing w:val="-13"/>
        </w:rPr>
        <w:t xml:space="preserve"> </w:t>
      </w:r>
      <w:r>
        <w:t>intelligence</w:t>
      </w:r>
      <w:r>
        <w:rPr>
          <w:spacing w:val="-13"/>
        </w:rPr>
        <w:t xml:space="preserve"> </w:t>
      </w:r>
      <w:r>
        <w:t>from</w:t>
      </w:r>
      <w:r>
        <w:rPr>
          <w:spacing w:val="-9"/>
        </w:rPr>
        <w:t xml:space="preserve"> </w:t>
      </w:r>
      <w:r>
        <w:t>raw data. This intelligence is used to inform decision-making processes, allocate resources efficiently, and develop targeted responses to crime problems.</w:t>
      </w:r>
    </w:p>
    <w:p w14:paraId="4620824A" w14:textId="77777777" w:rsidR="0085027B" w:rsidRDefault="0085027B">
      <w:pPr>
        <w:spacing w:before="69"/>
        <w:ind w:right="360"/>
        <w:jc w:val="center"/>
        <w:rPr>
          <w:b/>
          <w:sz w:val="32"/>
        </w:rPr>
      </w:pPr>
      <w:bookmarkStart w:id="3" w:name="_bookmark7"/>
      <w:bookmarkEnd w:id="3"/>
    </w:p>
    <w:p w14:paraId="6833252D" w14:textId="77777777" w:rsidR="0085027B" w:rsidRDefault="0085027B">
      <w:pPr>
        <w:spacing w:before="69"/>
        <w:ind w:right="360"/>
        <w:jc w:val="center"/>
        <w:rPr>
          <w:b/>
          <w:sz w:val="32"/>
        </w:rPr>
      </w:pPr>
    </w:p>
    <w:p w14:paraId="0D261674" w14:textId="77777777" w:rsidR="0085027B" w:rsidRDefault="0085027B">
      <w:pPr>
        <w:spacing w:before="69"/>
        <w:ind w:right="360"/>
        <w:jc w:val="center"/>
        <w:rPr>
          <w:b/>
          <w:sz w:val="32"/>
        </w:rPr>
      </w:pPr>
    </w:p>
    <w:p w14:paraId="09381139" w14:textId="77777777" w:rsidR="0085027B" w:rsidRDefault="0085027B">
      <w:pPr>
        <w:spacing w:before="69"/>
        <w:ind w:right="360"/>
        <w:jc w:val="center"/>
        <w:rPr>
          <w:b/>
          <w:sz w:val="32"/>
        </w:rPr>
      </w:pPr>
    </w:p>
    <w:p w14:paraId="46F96A35" w14:textId="77777777" w:rsidR="0085027B" w:rsidRDefault="0085027B">
      <w:pPr>
        <w:spacing w:before="69"/>
        <w:ind w:right="360"/>
        <w:jc w:val="center"/>
        <w:rPr>
          <w:b/>
          <w:sz w:val="32"/>
        </w:rPr>
      </w:pPr>
    </w:p>
    <w:p w14:paraId="696C5D6D" w14:textId="77777777" w:rsidR="0085027B" w:rsidRDefault="0085027B">
      <w:pPr>
        <w:spacing w:before="69"/>
        <w:ind w:right="360"/>
        <w:jc w:val="center"/>
        <w:rPr>
          <w:b/>
          <w:sz w:val="32"/>
        </w:rPr>
      </w:pPr>
    </w:p>
    <w:p w14:paraId="7D490732" w14:textId="77777777" w:rsidR="0085027B" w:rsidRDefault="0085027B">
      <w:pPr>
        <w:spacing w:before="69"/>
        <w:ind w:right="360"/>
        <w:jc w:val="center"/>
        <w:rPr>
          <w:b/>
          <w:sz w:val="32"/>
        </w:rPr>
      </w:pPr>
    </w:p>
    <w:p w14:paraId="75A5F8E1" w14:textId="77777777" w:rsidR="0085027B" w:rsidRDefault="0085027B">
      <w:pPr>
        <w:spacing w:before="69"/>
        <w:ind w:right="360"/>
        <w:jc w:val="both"/>
        <w:rPr>
          <w:b/>
          <w:sz w:val="32"/>
        </w:rPr>
      </w:pPr>
    </w:p>
    <w:p w14:paraId="3CECE8E9" w14:textId="77777777" w:rsidR="000705DA" w:rsidRDefault="000705DA">
      <w:pPr>
        <w:spacing w:before="69"/>
        <w:ind w:right="360"/>
        <w:jc w:val="center"/>
        <w:rPr>
          <w:b/>
          <w:sz w:val="32"/>
        </w:rPr>
      </w:pPr>
    </w:p>
    <w:p w14:paraId="6751C8ED" w14:textId="77777777" w:rsidR="000705DA" w:rsidRDefault="000705DA">
      <w:pPr>
        <w:spacing w:before="69"/>
        <w:ind w:right="360"/>
        <w:jc w:val="center"/>
        <w:rPr>
          <w:b/>
          <w:sz w:val="32"/>
        </w:rPr>
      </w:pPr>
    </w:p>
    <w:p w14:paraId="6243504A" w14:textId="77777777" w:rsidR="000705DA" w:rsidRDefault="000705DA">
      <w:pPr>
        <w:spacing w:before="69"/>
        <w:ind w:right="360"/>
        <w:jc w:val="center"/>
        <w:rPr>
          <w:b/>
          <w:sz w:val="32"/>
        </w:rPr>
      </w:pPr>
    </w:p>
    <w:p w14:paraId="7B49C958" w14:textId="47960B7B" w:rsidR="0085027B" w:rsidRPr="000D61ED" w:rsidRDefault="00AB3B5F">
      <w:pPr>
        <w:spacing w:before="69"/>
        <w:ind w:right="360"/>
        <w:jc w:val="center"/>
        <w:rPr>
          <w:b/>
          <w:sz w:val="32"/>
        </w:rPr>
      </w:pPr>
      <w:r>
        <w:rPr>
          <w:b/>
          <w:sz w:val="32"/>
        </w:rPr>
        <w:lastRenderedPageBreak/>
        <w:t>6</w:t>
      </w:r>
      <w:r w:rsidR="00207E60">
        <w:rPr>
          <w:b/>
          <w:sz w:val="32"/>
        </w:rPr>
        <w:t xml:space="preserve">. </w:t>
      </w:r>
      <w:r w:rsidRPr="000D61ED">
        <w:rPr>
          <w:b/>
          <w:sz w:val="32"/>
        </w:rPr>
        <w:t>TECHONOLOGIES IN USE</w:t>
      </w:r>
    </w:p>
    <w:p w14:paraId="58BE2DAD" w14:textId="77777777" w:rsidR="0085027B" w:rsidRDefault="0085027B">
      <w:pPr>
        <w:spacing w:before="69"/>
        <w:ind w:right="360"/>
        <w:jc w:val="center"/>
        <w:rPr>
          <w:b/>
          <w:sz w:val="32"/>
          <w:u w:val="single"/>
        </w:rPr>
      </w:pPr>
    </w:p>
    <w:p w14:paraId="12EB37AB" w14:textId="77777777" w:rsidR="0085027B" w:rsidRDefault="00000000">
      <w:pPr>
        <w:pStyle w:val="NormalWeb"/>
        <w:spacing w:after="0" w:line="360" w:lineRule="auto"/>
        <w:ind w:left="0"/>
        <w:jc w:val="both"/>
      </w:pPr>
      <w:r>
        <w:t xml:space="preserve">The development of the Crime Analysis and Safety Awareness System relies on a carefully selected combination of modern web technologies, programming tools, </w:t>
      </w:r>
      <w:r>
        <w:rPr>
          <w:lang w:val="en-US"/>
        </w:rPr>
        <w:t>API s</w:t>
      </w:r>
      <w:r>
        <w:t xml:space="preserve">, and software libraries that collectively ensure reliability, functionality and ease of use. At the core of the application, </w:t>
      </w:r>
      <w:r>
        <w:rPr>
          <w:rStyle w:val="Strong"/>
        </w:rPr>
        <w:t>HTML5</w:t>
      </w:r>
      <w:r>
        <w:t xml:space="preserve"> serves as the structural foundation, providing markup elements that define the layout, sections, input forms, quick-action buttons and interactive features of the platform. HTML5 enables the creation of accessible interfaces and ensures compatibility across all modern browsers without relying on external plugins. In addition, </w:t>
      </w:r>
      <w:r>
        <w:rPr>
          <w:rStyle w:val="Strong"/>
        </w:rPr>
        <w:t>CSS3</w:t>
      </w:r>
      <w:r>
        <w:t xml:space="preserve"> is used extensively to style the application, create responsive layouts and enhance visual appeal. Through CSS classes, animations, transitions, </w:t>
      </w:r>
      <w:proofErr w:type="spellStart"/>
      <w:r>
        <w:t>color</w:t>
      </w:r>
      <w:proofErr w:type="spellEnd"/>
      <w:r>
        <w:t xml:space="preserve"> schemes and dark-mode support, the interface delivers an intuitive and modern user experience. The use of media queries significantly improves usability on various devices, enabling the platform to adjust flawlessly from desktops to tablets and mobile screens.</w:t>
      </w:r>
    </w:p>
    <w:p w14:paraId="64C34B39" w14:textId="77777777" w:rsidR="0085027B" w:rsidRDefault="0085027B">
      <w:pPr>
        <w:pStyle w:val="NormalWeb"/>
        <w:spacing w:after="0" w:line="360" w:lineRule="auto"/>
        <w:ind w:left="0"/>
        <w:jc w:val="both"/>
      </w:pPr>
    </w:p>
    <w:p w14:paraId="3329BB13" w14:textId="77777777" w:rsidR="0085027B" w:rsidRDefault="00000000">
      <w:pPr>
        <w:pStyle w:val="NormalWeb"/>
        <w:spacing w:after="0" w:line="360" w:lineRule="auto"/>
        <w:ind w:left="0"/>
        <w:jc w:val="both"/>
      </w:pPr>
      <w:r>
        <w:t xml:space="preserve">At the heart of the project’s interactivity is </w:t>
      </w:r>
      <w:r>
        <w:rPr>
          <w:rStyle w:val="Strong"/>
        </w:rPr>
        <w:t>JavaScript</w:t>
      </w:r>
      <w:r>
        <w:t xml:space="preserve">, which functions as the primary scripting language responsible for logical operations, event handling and dynamic </w:t>
      </w:r>
      <w:proofErr w:type="spellStart"/>
      <w:r>
        <w:t>behavior</w:t>
      </w:r>
      <w:proofErr w:type="spellEnd"/>
      <w:r>
        <w:t xml:space="preserve">. JavaScript powers the main features such as SOS alerts, quick-call buttons, quiz assessments, form processing and dark-mode toggling. It also plays a crucial role in fetching real-time geolocation data, validating user actions and updating content dynamically without requiring page reloads. The asynchronous </w:t>
      </w:r>
      <w:proofErr w:type="spellStart"/>
      <w:r>
        <w:t>behavior</w:t>
      </w:r>
      <w:proofErr w:type="spellEnd"/>
      <w:r>
        <w:t xml:space="preserve"> of JavaScript ensures smooth functioning of features that depend on user events, such as playing the emergency ringtone, retrieving location coordinates and showing pop-up notifications. This approach makes the system more efficient, responsive and user-friendly.</w:t>
      </w:r>
    </w:p>
    <w:p w14:paraId="62FA9AEC" w14:textId="77777777" w:rsidR="0085027B" w:rsidRDefault="0085027B">
      <w:pPr>
        <w:pStyle w:val="NormalWeb"/>
        <w:spacing w:after="0" w:line="360" w:lineRule="auto"/>
        <w:ind w:left="0"/>
        <w:jc w:val="both"/>
      </w:pPr>
    </w:p>
    <w:p w14:paraId="43163377" w14:textId="77777777" w:rsidR="0085027B" w:rsidRDefault="00000000">
      <w:pPr>
        <w:pStyle w:val="NormalWeb"/>
        <w:spacing w:after="0" w:line="360" w:lineRule="auto"/>
        <w:ind w:left="0"/>
        <w:jc w:val="both"/>
      </w:pPr>
      <w:r>
        <w:t xml:space="preserve">Another important technology used in the system is the </w:t>
      </w:r>
      <w:r>
        <w:rPr>
          <w:rStyle w:val="Strong"/>
        </w:rPr>
        <w:t>Web Geolocation API</w:t>
      </w:r>
      <w:r>
        <w:t>, which communicates directly with the device’s GPS hardware or network location services. This API retrieves precise latitude and longitude values that are immediately displayed on the interface and also used in generating alerts. The integration allows the system to assist users during emergencies by providing exact location information that can be shared with family members, police authorities or emergency responders. Because the Geolocation API requires user permission, the system includes fallback messages, ensuring that users remain informed if location access is denied.</w:t>
      </w:r>
    </w:p>
    <w:p w14:paraId="45C12D01" w14:textId="77777777" w:rsidR="0085027B" w:rsidRDefault="0085027B">
      <w:pPr>
        <w:pStyle w:val="NormalWeb"/>
        <w:spacing w:after="0" w:line="360" w:lineRule="auto"/>
        <w:ind w:left="0"/>
        <w:jc w:val="both"/>
      </w:pPr>
    </w:p>
    <w:p w14:paraId="1EE851DD" w14:textId="77777777" w:rsidR="0085027B" w:rsidRDefault="00000000">
      <w:pPr>
        <w:pStyle w:val="NormalWeb"/>
        <w:spacing w:after="0" w:line="360" w:lineRule="auto"/>
        <w:ind w:left="0"/>
        <w:jc w:val="both"/>
      </w:pPr>
      <w:r>
        <w:lastRenderedPageBreak/>
        <w:t xml:space="preserve">Sound-based alerts in the system work with the help of </w:t>
      </w:r>
      <w:r>
        <w:rPr>
          <w:rStyle w:val="Strong"/>
        </w:rPr>
        <w:t>JavaScript Audio APIs</w:t>
      </w:r>
      <w:r>
        <w:t>, which enable the playback of emergency ringtones and police sirens. These audio elements are triggered by user actions such as tapping the SOS button or selecting a quick-call option. Modern browsers restrict audio from playing automatically, so the system is carefully coded to ensure that sound is triggered only through user interactions, thereby preventing unexpected errors or restrictions. The system uses online audio files hosted on Google’s sound repository to ensure smooth playback without storing heavy files locally. This enhances performance and reduces application size.</w:t>
      </w:r>
    </w:p>
    <w:p w14:paraId="51993E3C" w14:textId="77777777" w:rsidR="0085027B" w:rsidRDefault="0085027B">
      <w:pPr>
        <w:pStyle w:val="NormalWeb"/>
        <w:spacing w:after="0" w:line="360" w:lineRule="auto"/>
        <w:ind w:left="0"/>
        <w:jc w:val="both"/>
      </w:pPr>
    </w:p>
    <w:p w14:paraId="7EF5716A" w14:textId="77777777" w:rsidR="0085027B" w:rsidRDefault="00000000">
      <w:pPr>
        <w:pStyle w:val="NormalWeb"/>
        <w:spacing w:after="0" w:line="360" w:lineRule="auto"/>
        <w:ind w:left="0"/>
        <w:jc w:val="both"/>
      </w:pPr>
      <w:r>
        <w:t>The reporting module, which includes incident submission and form handling, is entirely managed through JavaScript DOM manipulation. Users can submit incidents securely, and the system instantly provides feedback confirming that their report has been registered. This improves confidence in the platform while ensuring instant response without navigating to a different page. To further enrich user engagement, the project incorporates an interactive safety quiz that operates through JavaScript-based answer validation. Each question allows immediate visual feedback, helping users understand their mistakes and learn essential safety rules.</w:t>
      </w:r>
    </w:p>
    <w:p w14:paraId="290CE5BF" w14:textId="77777777" w:rsidR="0085027B" w:rsidRDefault="0085027B">
      <w:pPr>
        <w:pStyle w:val="NormalWeb"/>
        <w:spacing w:after="0" w:line="360" w:lineRule="auto"/>
        <w:ind w:left="0"/>
        <w:jc w:val="both"/>
      </w:pPr>
    </w:p>
    <w:p w14:paraId="79819946" w14:textId="3D68BBEC" w:rsidR="0085027B" w:rsidRDefault="00000000" w:rsidP="000D61ED">
      <w:pPr>
        <w:pStyle w:val="NormalWeb"/>
        <w:spacing w:after="0" w:line="360" w:lineRule="auto"/>
        <w:ind w:left="0"/>
        <w:jc w:val="both"/>
      </w:pPr>
      <w:r>
        <w:t xml:space="preserve">The platform’s design emphasizes accessibility, usability and responsiveness. To achieve this, the system uses structured HTML sections, flexible CSS layouts and interactive components powered by JavaScript. The internal logic is cleanly organized to minimize delays, prevent crashes and enhance overall user interaction. The technologies chosen are all open-source, lightweight and widely supported, making the system maintainable and scalable for future upgrades. These choices ensure that the Crime Analysis and Safety Awareness System </w:t>
      </w:r>
      <w:proofErr w:type="gramStart"/>
      <w:r>
        <w:t>remains</w:t>
      </w:r>
      <w:proofErr w:type="gramEnd"/>
      <w:r>
        <w:t xml:space="preserve"> efficient, visually appealing, technically stable and capable of performing reliably during real-life emergency situati</w:t>
      </w:r>
      <w:bookmarkStart w:id="4" w:name="_bookmark8"/>
      <w:bookmarkEnd w:id="4"/>
      <w:r>
        <w:t>ons.</w:t>
      </w:r>
    </w:p>
    <w:p w14:paraId="7BE2195F" w14:textId="77777777" w:rsidR="0085027B" w:rsidRDefault="0085027B">
      <w:pPr>
        <w:pStyle w:val="Heading1"/>
        <w:spacing w:before="57"/>
        <w:ind w:right="362"/>
      </w:pPr>
    </w:p>
    <w:p w14:paraId="2BF456F6" w14:textId="77777777" w:rsidR="0085027B" w:rsidRDefault="0085027B">
      <w:pPr>
        <w:pStyle w:val="Heading1"/>
        <w:spacing w:before="57"/>
        <w:ind w:right="362"/>
      </w:pPr>
    </w:p>
    <w:p w14:paraId="546710C6" w14:textId="77777777" w:rsidR="000705DA" w:rsidRDefault="000D61ED" w:rsidP="00D4221A">
      <w:pPr>
        <w:pStyle w:val="Heading1"/>
        <w:spacing w:before="57" w:line="360" w:lineRule="auto"/>
        <w:ind w:right="362"/>
        <w:jc w:val="left"/>
      </w:pPr>
      <w:r w:rsidRPr="000D61ED">
        <w:t xml:space="preserve">                 </w:t>
      </w:r>
      <w:r w:rsidR="000705DA">
        <w:t xml:space="preserve"> </w:t>
      </w:r>
    </w:p>
    <w:p w14:paraId="18213532" w14:textId="77777777" w:rsidR="000705DA" w:rsidRDefault="000705DA" w:rsidP="00D4221A">
      <w:pPr>
        <w:pStyle w:val="Heading1"/>
        <w:spacing w:before="57" w:line="360" w:lineRule="auto"/>
        <w:ind w:right="362"/>
        <w:jc w:val="left"/>
      </w:pPr>
    </w:p>
    <w:p w14:paraId="713FB765" w14:textId="77777777" w:rsidR="000705DA" w:rsidRDefault="000705DA" w:rsidP="00D4221A">
      <w:pPr>
        <w:pStyle w:val="Heading1"/>
        <w:spacing w:before="57" w:line="360" w:lineRule="auto"/>
        <w:ind w:right="362"/>
        <w:jc w:val="left"/>
      </w:pPr>
    </w:p>
    <w:p w14:paraId="1E2DDC2E" w14:textId="77777777" w:rsidR="000705DA" w:rsidRDefault="000705DA" w:rsidP="00D4221A">
      <w:pPr>
        <w:pStyle w:val="Heading1"/>
        <w:spacing w:before="57" w:line="360" w:lineRule="auto"/>
        <w:ind w:right="362"/>
        <w:jc w:val="left"/>
      </w:pPr>
    </w:p>
    <w:p w14:paraId="6192E5CC" w14:textId="6064A215" w:rsidR="0085027B" w:rsidRPr="000D61ED" w:rsidRDefault="000D61ED" w:rsidP="00D4221A">
      <w:pPr>
        <w:pStyle w:val="Heading1"/>
        <w:spacing w:before="57" w:line="360" w:lineRule="auto"/>
        <w:ind w:right="362"/>
        <w:jc w:val="left"/>
      </w:pPr>
      <w:r w:rsidRPr="000D61ED">
        <w:lastRenderedPageBreak/>
        <w:t xml:space="preserve"> </w:t>
      </w:r>
      <w:r w:rsidR="00AB3B5F">
        <w:t>7</w:t>
      </w:r>
      <w:r w:rsidR="00207E60">
        <w:t>.</w:t>
      </w:r>
      <w:r w:rsidRPr="000D61ED">
        <w:t xml:space="preserve"> COD</w:t>
      </w:r>
      <w:r w:rsidR="00207E60">
        <w:t>ING AND IMPLEMENTATION</w:t>
      </w:r>
    </w:p>
    <w:p w14:paraId="02996658" w14:textId="77777777" w:rsidR="00D4221A" w:rsidRDefault="00D4221A" w:rsidP="00D4221A">
      <w:pPr>
        <w:pStyle w:val="Heading1"/>
        <w:spacing w:before="57" w:line="360" w:lineRule="auto"/>
        <w:ind w:right="362"/>
        <w:jc w:val="left"/>
        <w:rPr>
          <w:u w:val="single"/>
        </w:rPr>
      </w:pPr>
    </w:p>
    <w:p w14:paraId="591FC6D7" w14:textId="5FF3209D" w:rsidR="0085027B" w:rsidRDefault="00000000">
      <w:pPr>
        <w:spacing w:line="360" w:lineRule="auto"/>
        <w:jc w:val="both"/>
        <w:rPr>
          <w:sz w:val="24"/>
          <w:szCs w:val="24"/>
        </w:rPr>
      </w:pPr>
      <w:r>
        <w:rPr>
          <w:sz w:val="24"/>
          <w:szCs w:val="24"/>
        </w:rPr>
        <w:t xml:space="preserve">The following section includes the complete source code used in the development of the Women Safety </w:t>
      </w:r>
      <w:proofErr w:type="gramStart"/>
      <w:r>
        <w:rPr>
          <w:sz w:val="24"/>
          <w:szCs w:val="24"/>
        </w:rPr>
        <w:t>Helpline  application</w:t>
      </w:r>
      <w:proofErr w:type="gramEnd"/>
      <w:r>
        <w:rPr>
          <w:sz w:val="24"/>
          <w:szCs w:val="24"/>
        </w:rPr>
        <w:t>.</w:t>
      </w:r>
      <w:r>
        <w:rPr>
          <w:sz w:val="24"/>
          <w:szCs w:val="24"/>
        </w:rPr>
        <w:br/>
        <w:t>It contains the full HTML, CSS, and JavaScript files, structured clearly and labeled appropriately for documentation purposes.</w:t>
      </w:r>
    </w:p>
    <w:p w14:paraId="14A0AFCB" w14:textId="77777777" w:rsidR="00D4221A" w:rsidRDefault="00D4221A">
      <w:pPr>
        <w:spacing w:line="360" w:lineRule="auto"/>
        <w:jc w:val="both"/>
        <w:rPr>
          <w:sz w:val="24"/>
          <w:szCs w:val="24"/>
          <w:lang w:eastAsia="zh-CN"/>
        </w:rPr>
      </w:pPr>
    </w:p>
    <w:p w14:paraId="07DEA90F" w14:textId="7384C2C7" w:rsidR="0085027B" w:rsidRDefault="002B0E1D">
      <w:pPr>
        <w:spacing w:line="360" w:lineRule="auto"/>
        <w:jc w:val="both"/>
        <w:rPr>
          <w:sz w:val="24"/>
          <w:szCs w:val="24"/>
          <w:lang w:eastAsia="zh-CN"/>
        </w:rPr>
      </w:pPr>
      <w:r>
        <w:rPr>
          <w:noProof/>
          <w:sz w:val="24"/>
          <w:szCs w:val="24"/>
          <w:lang w:eastAsia="zh-CN"/>
        </w:rPr>
        <w:drawing>
          <wp:anchor distT="0" distB="0" distL="114300" distR="114300" simplePos="0" relativeHeight="251659264" behindDoc="0" locked="0" layoutInCell="1" allowOverlap="1" wp14:anchorId="574E88C8" wp14:editId="7DD4C8BB">
            <wp:simplePos x="1371600" y="3225800"/>
            <wp:positionH relativeFrom="column">
              <wp:align>left</wp:align>
            </wp:positionH>
            <wp:positionV relativeFrom="paragraph">
              <wp:align>top</wp:align>
            </wp:positionV>
            <wp:extent cx="4733925" cy="5691249"/>
            <wp:effectExtent l="0" t="0" r="0" b="5080"/>
            <wp:wrapSquare wrapText="bothSides"/>
            <wp:docPr id="720829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9208"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4733925" cy="5691249"/>
                    </a:xfrm>
                    <a:prstGeom prst="rect">
                      <a:avLst/>
                    </a:prstGeom>
                  </pic:spPr>
                </pic:pic>
              </a:graphicData>
            </a:graphic>
          </wp:anchor>
        </w:drawing>
      </w:r>
      <w:r w:rsidR="00D4221A">
        <w:rPr>
          <w:sz w:val="24"/>
          <w:szCs w:val="24"/>
          <w:lang w:eastAsia="zh-CN"/>
        </w:rPr>
        <w:br w:type="textWrapping" w:clear="all"/>
      </w:r>
    </w:p>
    <w:p w14:paraId="2CE05B66" w14:textId="77777777" w:rsidR="00D4221A" w:rsidRDefault="00D4221A">
      <w:pPr>
        <w:pStyle w:val="Heading1"/>
        <w:spacing w:before="57" w:line="360" w:lineRule="auto"/>
        <w:ind w:right="362"/>
        <w:jc w:val="both"/>
        <w:rPr>
          <w:sz w:val="24"/>
          <w:szCs w:val="24"/>
          <w:u w:val="single"/>
        </w:rPr>
      </w:pPr>
    </w:p>
    <w:p w14:paraId="6E310163" w14:textId="361F14AC" w:rsidR="0085027B" w:rsidRDefault="00363F75">
      <w:pPr>
        <w:pStyle w:val="Heading1"/>
        <w:spacing w:before="57" w:line="360" w:lineRule="auto"/>
        <w:ind w:right="362"/>
        <w:jc w:val="both"/>
        <w:rPr>
          <w:sz w:val="24"/>
          <w:szCs w:val="24"/>
          <w:u w:val="single"/>
        </w:rPr>
      </w:pPr>
      <w:r>
        <w:rPr>
          <w:noProof/>
          <w:sz w:val="24"/>
          <w:szCs w:val="24"/>
          <w:u w:val="single"/>
        </w:rPr>
        <w:lastRenderedPageBreak/>
        <w:drawing>
          <wp:inline distT="0" distB="0" distL="0" distR="0" wp14:anchorId="5E26AB00" wp14:editId="188440FA">
            <wp:extent cx="5087951" cy="7407910"/>
            <wp:effectExtent l="0" t="0" r="0" b="2540"/>
            <wp:docPr id="1914862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62657" name="Picture 1914862657"/>
                    <pic:cNvPicPr/>
                  </pic:nvPicPr>
                  <pic:blipFill>
                    <a:blip r:embed="rId19">
                      <a:extLst>
                        <a:ext uri="{28A0092B-C50C-407E-A947-70E740481C1C}">
                          <a14:useLocalDpi xmlns:a14="http://schemas.microsoft.com/office/drawing/2010/main" val="0"/>
                        </a:ext>
                      </a:extLst>
                    </a:blip>
                    <a:stretch>
                      <a:fillRect/>
                    </a:stretch>
                  </pic:blipFill>
                  <pic:spPr>
                    <a:xfrm>
                      <a:off x="0" y="0"/>
                      <a:ext cx="5104181" cy="7431540"/>
                    </a:xfrm>
                    <a:prstGeom prst="rect">
                      <a:avLst/>
                    </a:prstGeom>
                  </pic:spPr>
                </pic:pic>
              </a:graphicData>
            </a:graphic>
          </wp:inline>
        </w:drawing>
      </w:r>
    </w:p>
    <w:p w14:paraId="690F37F6" w14:textId="77777777" w:rsidR="0085027B" w:rsidRDefault="0085027B">
      <w:pPr>
        <w:pStyle w:val="Heading1"/>
        <w:spacing w:before="57" w:line="360" w:lineRule="auto"/>
        <w:ind w:right="362"/>
        <w:jc w:val="both"/>
        <w:rPr>
          <w:sz w:val="24"/>
          <w:szCs w:val="24"/>
          <w:u w:val="single"/>
        </w:rPr>
      </w:pPr>
    </w:p>
    <w:p w14:paraId="07E2C218" w14:textId="77777777" w:rsidR="0085027B" w:rsidRDefault="0085027B">
      <w:pPr>
        <w:pStyle w:val="Heading1"/>
        <w:spacing w:before="57" w:line="360" w:lineRule="auto"/>
        <w:ind w:right="362"/>
        <w:jc w:val="both"/>
        <w:rPr>
          <w:u w:val="single"/>
        </w:rPr>
      </w:pPr>
    </w:p>
    <w:p w14:paraId="213CD183" w14:textId="41B98852" w:rsidR="0085027B" w:rsidRDefault="00363F75">
      <w:pPr>
        <w:pStyle w:val="Heading1"/>
        <w:spacing w:before="57" w:line="360" w:lineRule="auto"/>
        <w:ind w:right="362"/>
        <w:jc w:val="both"/>
        <w:rPr>
          <w:u w:val="single"/>
        </w:rPr>
      </w:pPr>
      <w:r>
        <w:rPr>
          <w:noProof/>
          <w:u w:val="single"/>
        </w:rPr>
        <w:lastRenderedPageBreak/>
        <w:drawing>
          <wp:inline distT="0" distB="0" distL="0" distR="0" wp14:anchorId="05AF8C9B" wp14:editId="7D5E613A">
            <wp:extent cx="4978400" cy="5060950"/>
            <wp:effectExtent l="0" t="0" r="0" b="6350"/>
            <wp:docPr id="361477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77513" name="Picture 361477513"/>
                    <pic:cNvPicPr/>
                  </pic:nvPicPr>
                  <pic:blipFill>
                    <a:blip r:embed="rId20">
                      <a:extLst>
                        <a:ext uri="{28A0092B-C50C-407E-A947-70E740481C1C}">
                          <a14:useLocalDpi xmlns:a14="http://schemas.microsoft.com/office/drawing/2010/main" val="0"/>
                        </a:ext>
                      </a:extLst>
                    </a:blip>
                    <a:stretch>
                      <a:fillRect/>
                    </a:stretch>
                  </pic:blipFill>
                  <pic:spPr>
                    <a:xfrm>
                      <a:off x="0" y="0"/>
                      <a:ext cx="4992830" cy="5075619"/>
                    </a:xfrm>
                    <a:prstGeom prst="rect">
                      <a:avLst/>
                    </a:prstGeom>
                  </pic:spPr>
                </pic:pic>
              </a:graphicData>
            </a:graphic>
          </wp:inline>
        </w:drawing>
      </w:r>
    </w:p>
    <w:p w14:paraId="353E4A4F" w14:textId="77777777" w:rsidR="0085027B" w:rsidRDefault="0085027B">
      <w:pPr>
        <w:pStyle w:val="Heading1"/>
        <w:spacing w:before="57" w:line="360" w:lineRule="auto"/>
        <w:ind w:right="362"/>
        <w:jc w:val="both"/>
        <w:rPr>
          <w:u w:val="single"/>
        </w:rPr>
      </w:pPr>
    </w:p>
    <w:p w14:paraId="35025A74" w14:textId="01644C31" w:rsidR="0085027B" w:rsidRDefault="00363F75">
      <w:pPr>
        <w:pStyle w:val="Heading1"/>
        <w:spacing w:before="57" w:line="360" w:lineRule="auto"/>
        <w:ind w:right="362"/>
        <w:jc w:val="both"/>
        <w:rPr>
          <w:u w:val="single"/>
        </w:rPr>
      </w:pPr>
      <w:r>
        <w:rPr>
          <w:noProof/>
          <w:u w:val="single"/>
        </w:rPr>
        <w:drawing>
          <wp:inline distT="0" distB="0" distL="0" distR="0" wp14:anchorId="0C092360" wp14:editId="341D833F">
            <wp:extent cx="5080000" cy="1381125"/>
            <wp:effectExtent l="0" t="0" r="6350" b="9525"/>
            <wp:docPr id="1167094579" name="Picture 6"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94579" name="Picture 6" descr="A computer screen with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83605" cy="1382105"/>
                    </a:xfrm>
                    <a:prstGeom prst="rect">
                      <a:avLst/>
                    </a:prstGeom>
                  </pic:spPr>
                </pic:pic>
              </a:graphicData>
            </a:graphic>
          </wp:inline>
        </w:drawing>
      </w:r>
      <w:r w:rsidR="00721631">
        <w:rPr>
          <w:noProof/>
          <w:u w:val="single"/>
        </w:rPr>
        <w:lastRenderedPageBreak/>
        <w:drawing>
          <wp:anchor distT="0" distB="0" distL="114300" distR="114300" simplePos="0" relativeHeight="251665920" behindDoc="0" locked="0" layoutInCell="1" allowOverlap="1" wp14:anchorId="420F85D5" wp14:editId="44B295BD">
            <wp:simplePos x="0" y="0"/>
            <wp:positionH relativeFrom="column">
              <wp:posOffset>-525357</wp:posOffset>
            </wp:positionH>
            <wp:positionV relativeFrom="paragraph">
              <wp:posOffset>157268</wp:posOffset>
            </wp:positionV>
            <wp:extent cx="3005455" cy="6121400"/>
            <wp:effectExtent l="0" t="0" r="4445" b="0"/>
            <wp:wrapSquare wrapText="bothSides"/>
            <wp:docPr id="10667811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81121" name="Picture 1066781121"/>
                    <pic:cNvPicPr/>
                  </pic:nvPicPr>
                  <pic:blipFill>
                    <a:blip r:embed="rId22">
                      <a:extLst>
                        <a:ext uri="{28A0092B-C50C-407E-A947-70E740481C1C}">
                          <a14:useLocalDpi xmlns:a14="http://schemas.microsoft.com/office/drawing/2010/main" val="0"/>
                        </a:ext>
                      </a:extLst>
                    </a:blip>
                    <a:stretch>
                      <a:fillRect/>
                    </a:stretch>
                  </pic:blipFill>
                  <pic:spPr>
                    <a:xfrm>
                      <a:off x="0" y="0"/>
                      <a:ext cx="3005455" cy="6121400"/>
                    </a:xfrm>
                    <a:prstGeom prst="rect">
                      <a:avLst/>
                    </a:prstGeom>
                  </pic:spPr>
                </pic:pic>
              </a:graphicData>
            </a:graphic>
            <wp14:sizeRelH relativeFrom="margin">
              <wp14:pctWidth>0</wp14:pctWidth>
            </wp14:sizeRelH>
            <wp14:sizeRelV relativeFrom="margin">
              <wp14:pctHeight>0</wp14:pctHeight>
            </wp14:sizeRelV>
          </wp:anchor>
        </w:drawing>
      </w:r>
      <w:r w:rsidR="003A4C83">
        <w:rPr>
          <w:noProof/>
          <w:u w:val="single"/>
        </w:rPr>
        <w:drawing>
          <wp:inline distT="0" distB="0" distL="0" distR="0" wp14:anchorId="3F5576A5" wp14:editId="12259B5F">
            <wp:extent cx="2662555" cy="6309360"/>
            <wp:effectExtent l="0" t="0" r="4445" b="0"/>
            <wp:docPr id="448696332"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96332" name="Picture 8" descr="A screen shot of a computer program&#10;&#10;AI-generated content may be incorrect."/>
                    <pic:cNvPicPr/>
                  </pic:nvPicPr>
                  <pic:blipFill rotWithShape="1">
                    <a:blip r:embed="rId23">
                      <a:extLst>
                        <a:ext uri="{28A0092B-C50C-407E-A947-70E740481C1C}">
                          <a14:useLocalDpi xmlns:a14="http://schemas.microsoft.com/office/drawing/2010/main" val="0"/>
                        </a:ext>
                      </a:extLst>
                    </a:blip>
                    <a:srcRect l="-804" t="-1401" r="8860" b="30840"/>
                    <a:stretch>
                      <a:fillRect/>
                    </a:stretch>
                  </pic:blipFill>
                  <pic:spPr bwMode="auto">
                    <a:xfrm>
                      <a:off x="0" y="0"/>
                      <a:ext cx="2686464" cy="6366016"/>
                    </a:xfrm>
                    <a:prstGeom prst="rect">
                      <a:avLst/>
                    </a:prstGeom>
                    <a:ln>
                      <a:noFill/>
                    </a:ln>
                    <a:extLst>
                      <a:ext uri="{53640926-AAD7-44D8-BBD7-CCE9431645EC}">
                        <a14:shadowObscured xmlns:a14="http://schemas.microsoft.com/office/drawing/2010/main"/>
                      </a:ext>
                    </a:extLst>
                  </pic:spPr>
                </pic:pic>
              </a:graphicData>
            </a:graphic>
          </wp:inline>
        </w:drawing>
      </w:r>
      <w:r w:rsidR="003A4C83">
        <w:rPr>
          <w:u w:val="single"/>
        </w:rPr>
        <w:br w:type="textWrapping" w:clear="all"/>
      </w:r>
    </w:p>
    <w:p w14:paraId="3654DCE6" w14:textId="028B40E7" w:rsidR="0085027B" w:rsidRDefault="0085027B">
      <w:pPr>
        <w:pStyle w:val="Heading1"/>
        <w:spacing w:before="57" w:line="360" w:lineRule="auto"/>
        <w:ind w:right="362"/>
        <w:jc w:val="both"/>
        <w:rPr>
          <w:u w:val="single"/>
        </w:rPr>
      </w:pPr>
    </w:p>
    <w:p w14:paraId="38D3250B" w14:textId="517639C2" w:rsidR="00363F75" w:rsidRDefault="00363F75">
      <w:pPr>
        <w:pStyle w:val="Heading1"/>
        <w:spacing w:before="57" w:line="360" w:lineRule="auto"/>
        <w:ind w:right="362"/>
        <w:jc w:val="both"/>
        <w:rPr>
          <w:u w:val="single"/>
        </w:rPr>
      </w:pPr>
    </w:p>
    <w:p w14:paraId="317B1261" w14:textId="612D49D5" w:rsidR="00363F75" w:rsidRDefault="00721631">
      <w:pPr>
        <w:pStyle w:val="Heading1"/>
        <w:spacing w:before="57" w:line="360" w:lineRule="auto"/>
        <w:ind w:right="362"/>
        <w:jc w:val="both"/>
        <w:rPr>
          <w:noProof/>
          <w:u w:val="single"/>
        </w:rPr>
      </w:pPr>
      <w:r>
        <w:rPr>
          <w:noProof/>
          <w:u w:val="single"/>
        </w:rPr>
        <w:lastRenderedPageBreak/>
        <w:drawing>
          <wp:inline distT="0" distB="0" distL="0" distR="0" wp14:anchorId="49EA4736" wp14:editId="3A34B215">
            <wp:extent cx="2581910" cy="6493933"/>
            <wp:effectExtent l="0" t="0" r="8890" b="2540"/>
            <wp:docPr id="17980718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71841" name="Picture 1798071841"/>
                    <pic:cNvPicPr/>
                  </pic:nvPicPr>
                  <pic:blipFill>
                    <a:blip r:embed="rId24">
                      <a:extLst>
                        <a:ext uri="{28A0092B-C50C-407E-A947-70E740481C1C}">
                          <a14:useLocalDpi xmlns:a14="http://schemas.microsoft.com/office/drawing/2010/main" val="0"/>
                        </a:ext>
                      </a:extLst>
                    </a:blip>
                    <a:stretch>
                      <a:fillRect/>
                    </a:stretch>
                  </pic:blipFill>
                  <pic:spPr>
                    <a:xfrm>
                      <a:off x="0" y="0"/>
                      <a:ext cx="2584675" cy="6500888"/>
                    </a:xfrm>
                    <a:prstGeom prst="rect">
                      <a:avLst/>
                    </a:prstGeom>
                  </pic:spPr>
                </pic:pic>
              </a:graphicData>
            </a:graphic>
          </wp:inline>
        </w:drawing>
      </w:r>
      <w:r>
        <w:rPr>
          <w:noProof/>
          <w:u w:val="single"/>
        </w:rPr>
        <w:drawing>
          <wp:inline distT="0" distB="0" distL="0" distR="0" wp14:anchorId="7D7BEDFE" wp14:editId="49352979">
            <wp:extent cx="2316480" cy="6450330"/>
            <wp:effectExtent l="0" t="0" r="7620" b="7620"/>
            <wp:docPr id="452758519" name="Picture 1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58519" name="Picture 10" descr="A screen 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342101" cy="6521673"/>
                    </a:xfrm>
                    <a:prstGeom prst="rect">
                      <a:avLst/>
                    </a:prstGeom>
                  </pic:spPr>
                </pic:pic>
              </a:graphicData>
            </a:graphic>
          </wp:inline>
        </w:drawing>
      </w:r>
    </w:p>
    <w:p w14:paraId="295DA167" w14:textId="150A8725" w:rsidR="00363F75" w:rsidRDefault="00363F75">
      <w:pPr>
        <w:pStyle w:val="Heading1"/>
        <w:spacing w:before="57" w:line="360" w:lineRule="auto"/>
        <w:ind w:right="362"/>
        <w:jc w:val="both"/>
        <w:rPr>
          <w:u w:val="single"/>
        </w:rPr>
      </w:pPr>
    </w:p>
    <w:p w14:paraId="5FFE2A5F" w14:textId="632B1A0C" w:rsidR="00363F75" w:rsidRDefault="00363F75">
      <w:pPr>
        <w:pStyle w:val="Heading1"/>
        <w:spacing w:before="57" w:line="360" w:lineRule="auto"/>
        <w:ind w:right="362"/>
        <w:jc w:val="both"/>
        <w:rPr>
          <w:u w:val="single"/>
        </w:rPr>
      </w:pPr>
    </w:p>
    <w:p w14:paraId="566360F8" w14:textId="02353D8F" w:rsidR="00363F75" w:rsidRDefault="00363F75">
      <w:pPr>
        <w:pStyle w:val="Heading1"/>
        <w:spacing w:before="57" w:line="360" w:lineRule="auto"/>
        <w:ind w:right="362"/>
        <w:jc w:val="both"/>
        <w:rPr>
          <w:u w:val="single"/>
        </w:rPr>
      </w:pPr>
    </w:p>
    <w:p w14:paraId="2657CA2F" w14:textId="561CCEB7" w:rsidR="00363F75" w:rsidRDefault="00560E17" w:rsidP="00560E17">
      <w:pPr>
        <w:pStyle w:val="Heading1"/>
        <w:spacing w:before="57" w:line="360" w:lineRule="auto"/>
        <w:ind w:right="362"/>
        <w:jc w:val="both"/>
        <w:rPr>
          <w:u w:val="single"/>
        </w:rPr>
      </w:pPr>
      <w:r>
        <w:rPr>
          <w:noProof/>
          <w:u w:val="single"/>
        </w:rPr>
        <w:lastRenderedPageBreak/>
        <w:drawing>
          <wp:inline distT="0" distB="0" distL="0" distR="0" wp14:anchorId="1F2ADDDC" wp14:editId="3F037634">
            <wp:extent cx="2471420" cy="8202093"/>
            <wp:effectExtent l="0" t="0" r="5080" b="8890"/>
            <wp:docPr id="1722847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4791" name="Picture 172284791"/>
                    <pic:cNvPicPr/>
                  </pic:nvPicPr>
                  <pic:blipFill>
                    <a:blip r:embed="rId26">
                      <a:extLst>
                        <a:ext uri="{28A0092B-C50C-407E-A947-70E740481C1C}">
                          <a14:useLocalDpi xmlns:a14="http://schemas.microsoft.com/office/drawing/2010/main" val="0"/>
                        </a:ext>
                      </a:extLst>
                    </a:blip>
                    <a:stretch>
                      <a:fillRect/>
                    </a:stretch>
                  </pic:blipFill>
                  <pic:spPr>
                    <a:xfrm>
                      <a:off x="0" y="0"/>
                      <a:ext cx="2496747" cy="8286147"/>
                    </a:xfrm>
                    <a:prstGeom prst="rect">
                      <a:avLst/>
                    </a:prstGeom>
                  </pic:spPr>
                </pic:pic>
              </a:graphicData>
            </a:graphic>
          </wp:inline>
        </w:drawing>
      </w:r>
      <w:r>
        <w:rPr>
          <w:noProof/>
          <w:u w:val="single"/>
        </w:rPr>
        <w:drawing>
          <wp:inline distT="0" distB="0" distL="0" distR="0" wp14:anchorId="1AE8A128" wp14:editId="64225AD5">
            <wp:extent cx="2514600" cy="8198802"/>
            <wp:effectExtent l="0" t="0" r="0" b="0"/>
            <wp:docPr id="270494436" name="Picture 1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94436" name="Picture 13" descr="A screen 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538692" cy="8277353"/>
                    </a:xfrm>
                    <a:prstGeom prst="rect">
                      <a:avLst/>
                    </a:prstGeom>
                  </pic:spPr>
                </pic:pic>
              </a:graphicData>
            </a:graphic>
          </wp:inline>
        </w:drawing>
      </w:r>
    </w:p>
    <w:p w14:paraId="0C57742F" w14:textId="77777777" w:rsidR="00560E17" w:rsidRDefault="00560E17">
      <w:pPr>
        <w:pStyle w:val="Heading1"/>
        <w:spacing w:before="57" w:line="360" w:lineRule="auto"/>
        <w:ind w:right="362"/>
        <w:jc w:val="both"/>
        <w:rPr>
          <w:noProof/>
          <w:u w:val="single"/>
        </w:rPr>
      </w:pPr>
    </w:p>
    <w:p w14:paraId="0285BC65" w14:textId="46F6FD12" w:rsidR="00363F75" w:rsidRDefault="00560E17">
      <w:pPr>
        <w:pStyle w:val="Heading1"/>
        <w:spacing w:before="57" w:line="360" w:lineRule="auto"/>
        <w:ind w:right="362"/>
        <w:jc w:val="both"/>
        <w:rPr>
          <w:u w:val="single"/>
        </w:rPr>
      </w:pPr>
      <w:r>
        <w:rPr>
          <w:noProof/>
          <w:u w:val="single"/>
        </w:rPr>
        <w:lastRenderedPageBreak/>
        <w:drawing>
          <wp:inline distT="0" distB="0" distL="0" distR="0" wp14:anchorId="1C6E3D7D" wp14:editId="3A9A959D">
            <wp:extent cx="3611880" cy="3672840"/>
            <wp:effectExtent l="0" t="0" r="7620" b="3810"/>
            <wp:docPr id="19065092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09259" name="Picture 1906509259"/>
                    <pic:cNvPicPr/>
                  </pic:nvPicPr>
                  <pic:blipFill rotWithShape="1">
                    <a:blip r:embed="rId28">
                      <a:extLst>
                        <a:ext uri="{28A0092B-C50C-407E-A947-70E740481C1C}">
                          <a14:useLocalDpi xmlns:a14="http://schemas.microsoft.com/office/drawing/2010/main" val="0"/>
                        </a:ext>
                      </a:extLst>
                    </a:blip>
                    <a:srcRect r="19218" b="-939"/>
                    <a:stretch>
                      <a:fillRect/>
                    </a:stretch>
                  </pic:blipFill>
                  <pic:spPr bwMode="auto">
                    <a:xfrm>
                      <a:off x="0" y="0"/>
                      <a:ext cx="3623037" cy="3684185"/>
                    </a:xfrm>
                    <a:prstGeom prst="rect">
                      <a:avLst/>
                    </a:prstGeom>
                    <a:ln>
                      <a:noFill/>
                    </a:ln>
                    <a:extLst>
                      <a:ext uri="{53640926-AAD7-44D8-BBD7-CCE9431645EC}">
                        <a14:shadowObscured xmlns:a14="http://schemas.microsoft.com/office/drawing/2010/main"/>
                      </a:ext>
                    </a:extLst>
                  </pic:spPr>
                </pic:pic>
              </a:graphicData>
            </a:graphic>
          </wp:inline>
        </w:drawing>
      </w:r>
    </w:p>
    <w:p w14:paraId="7D0F958E" w14:textId="60980F08" w:rsidR="00363F75" w:rsidRDefault="00363F75">
      <w:pPr>
        <w:pStyle w:val="Heading1"/>
        <w:spacing w:before="57" w:line="360" w:lineRule="auto"/>
        <w:ind w:right="362"/>
        <w:jc w:val="both"/>
        <w:rPr>
          <w:u w:val="single"/>
        </w:rPr>
      </w:pPr>
    </w:p>
    <w:p w14:paraId="68AE12FD" w14:textId="77777777" w:rsidR="00363F75" w:rsidRDefault="00363F75">
      <w:pPr>
        <w:pStyle w:val="Heading1"/>
        <w:spacing w:before="57" w:line="360" w:lineRule="auto"/>
        <w:ind w:right="362"/>
        <w:jc w:val="both"/>
        <w:rPr>
          <w:u w:val="single"/>
        </w:rPr>
      </w:pPr>
    </w:p>
    <w:p w14:paraId="2C08FC4E" w14:textId="77777777" w:rsidR="00363F75" w:rsidRDefault="00363F75">
      <w:pPr>
        <w:pStyle w:val="Heading1"/>
        <w:spacing w:before="57" w:line="360" w:lineRule="auto"/>
        <w:ind w:right="362"/>
        <w:jc w:val="both"/>
        <w:rPr>
          <w:u w:val="single"/>
        </w:rPr>
      </w:pPr>
    </w:p>
    <w:p w14:paraId="4ED8E1EF" w14:textId="77777777" w:rsidR="00363F75" w:rsidRDefault="00363F75">
      <w:pPr>
        <w:pStyle w:val="Heading1"/>
        <w:spacing w:before="57" w:line="360" w:lineRule="auto"/>
        <w:ind w:right="362"/>
        <w:jc w:val="both"/>
        <w:rPr>
          <w:u w:val="single"/>
        </w:rPr>
      </w:pPr>
    </w:p>
    <w:p w14:paraId="1D839341" w14:textId="77777777" w:rsidR="00363F75" w:rsidRDefault="00363F75">
      <w:pPr>
        <w:pStyle w:val="Heading1"/>
        <w:spacing w:before="57" w:line="360" w:lineRule="auto"/>
        <w:ind w:right="362"/>
        <w:jc w:val="both"/>
        <w:rPr>
          <w:u w:val="single"/>
        </w:rPr>
      </w:pPr>
    </w:p>
    <w:p w14:paraId="484508D0" w14:textId="77777777" w:rsidR="00363F75" w:rsidRDefault="00363F75">
      <w:pPr>
        <w:pStyle w:val="Heading1"/>
        <w:spacing w:before="57" w:line="360" w:lineRule="auto"/>
        <w:ind w:right="362"/>
        <w:jc w:val="both"/>
        <w:rPr>
          <w:u w:val="single"/>
        </w:rPr>
      </w:pPr>
    </w:p>
    <w:p w14:paraId="32887C59" w14:textId="77777777" w:rsidR="00363F75" w:rsidRDefault="00363F75">
      <w:pPr>
        <w:pStyle w:val="Heading1"/>
        <w:spacing w:before="57" w:line="360" w:lineRule="auto"/>
        <w:ind w:right="362"/>
        <w:jc w:val="both"/>
        <w:rPr>
          <w:u w:val="single"/>
        </w:rPr>
      </w:pPr>
    </w:p>
    <w:p w14:paraId="474A653F" w14:textId="77777777" w:rsidR="00363F75" w:rsidRDefault="00363F75">
      <w:pPr>
        <w:pStyle w:val="Heading1"/>
        <w:spacing w:before="57" w:line="360" w:lineRule="auto"/>
        <w:ind w:right="362"/>
        <w:jc w:val="both"/>
        <w:rPr>
          <w:u w:val="single"/>
        </w:rPr>
      </w:pPr>
    </w:p>
    <w:p w14:paraId="05347DD8" w14:textId="77777777" w:rsidR="00363F75" w:rsidRDefault="00363F75">
      <w:pPr>
        <w:pStyle w:val="Heading1"/>
        <w:spacing w:before="57" w:line="360" w:lineRule="auto"/>
        <w:ind w:right="362"/>
        <w:jc w:val="both"/>
        <w:rPr>
          <w:u w:val="single"/>
        </w:rPr>
      </w:pPr>
    </w:p>
    <w:p w14:paraId="46F6CC2B" w14:textId="77777777" w:rsidR="00363F75" w:rsidRDefault="00363F75">
      <w:pPr>
        <w:pStyle w:val="Heading1"/>
        <w:spacing w:before="57" w:line="360" w:lineRule="auto"/>
        <w:ind w:right="362"/>
        <w:jc w:val="both"/>
        <w:rPr>
          <w:u w:val="single"/>
        </w:rPr>
      </w:pPr>
    </w:p>
    <w:p w14:paraId="6FE11D50" w14:textId="77777777" w:rsidR="00363F75" w:rsidRDefault="00363F75">
      <w:pPr>
        <w:pStyle w:val="Heading1"/>
        <w:spacing w:before="57" w:line="360" w:lineRule="auto"/>
        <w:ind w:right="362"/>
        <w:jc w:val="both"/>
        <w:rPr>
          <w:u w:val="single"/>
        </w:rPr>
      </w:pPr>
    </w:p>
    <w:p w14:paraId="511EE749" w14:textId="77777777" w:rsidR="00363F75" w:rsidRDefault="00363F75">
      <w:pPr>
        <w:pStyle w:val="Heading1"/>
        <w:spacing w:before="57" w:line="360" w:lineRule="auto"/>
        <w:ind w:right="362"/>
        <w:jc w:val="both"/>
        <w:rPr>
          <w:u w:val="single"/>
        </w:rPr>
      </w:pPr>
    </w:p>
    <w:p w14:paraId="53E88ED8" w14:textId="77777777" w:rsidR="00363F75" w:rsidRDefault="00363F75">
      <w:pPr>
        <w:pStyle w:val="Heading1"/>
        <w:spacing w:before="57" w:line="360" w:lineRule="auto"/>
        <w:ind w:right="362"/>
        <w:jc w:val="both"/>
        <w:rPr>
          <w:u w:val="single"/>
        </w:rPr>
      </w:pPr>
    </w:p>
    <w:p w14:paraId="5A4E85BE" w14:textId="1682B012" w:rsidR="00363F75" w:rsidRDefault="00560E17">
      <w:pPr>
        <w:pStyle w:val="Heading1"/>
        <w:spacing w:before="57" w:line="360" w:lineRule="auto"/>
        <w:ind w:right="362"/>
        <w:jc w:val="both"/>
        <w:rPr>
          <w:u w:val="single"/>
        </w:rPr>
      </w:pPr>
      <w:r>
        <w:rPr>
          <w:noProof/>
          <w:u w:val="single"/>
        </w:rPr>
        <w:lastRenderedPageBreak/>
        <w:drawing>
          <wp:inline distT="0" distB="0" distL="0" distR="0" wp14:anchorId="1C61271C" wp14:editId="7512297B">
            <wp:extent cx="2575560" cy="7187656"/>
            <wp:effectExtent l="0" t="0" r="0" b="0"/>
            <wp:docPr id="21287815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81573" name="Picture 2128781573"/>
                    <pic:cNvPicPr/>
                  </pic:nvPicPr>
                  <pic:blipFill>
                    <a:blip r:embed="rId29">
                      <a:extLst>
                        <a:ext uri="{28A0092B-C50C-407E-A947-70E740481C1C}">
                          <a14:useLocalDpi xmlns:a14="http://schemas.microsoft.com/office/drawing/2010/main" val="0"/>
                        </a:ext>
                      </a:extLst>
                    </a:blip>
                    <a:stretch>
                      <a:fillRect/>
                    </a:stretch>
                  </pic:blipFill>
                  <pic:spPr>
                    <a:xfrm>
                      <a:off x="0" y="0"/>
                      <a:ext cx="2576277" cy="7189656"/>
                    </a:xfrm>
                    <a:prstGeom prst="rect">
                      <a:avLst/>
                    </a:prstGeom>
                  </pic:spPr>
                </pic:pic>
              </a:graphicData>
            </a:graphic>
          </wp:inline>
        </w:drawing>
      </w:r>
      <w:r>
        <w:rPr>
          <w:noProof/>
          <w:u w:val="single"/>
        </w:rPr>
        <w:drawing>
          <wp:inline distT="0" distB="0" distL="0" distR="0" wp14:anchorId="2EA95950" wp14:editId="5E759A94">
            <wp:extent cx="2658533" cy="7169150"/>
            <wp:effectExtent l="0" t="0" r="8890" b="0"/>
            <wp:docPr id="508180049" name="Picture 1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80049" name="Picture 16" descr="A screen shot of a computer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658533" cy="7169150"/>
                    </a:xfrm>
                    <a:prstGeom prst="rect">
                      <a:avLst/>
                    </a:prstGeom>
                  </pic:spPr>
                </pic:pic>
              </a:graphicData>
            </a:graphic>
          </wp:inline>
        </w:drawing>
      </w:r>
    </w:p>
    <w:p w14:paraId="36CF5FF9" w14:textId="77777777" w:rsidR="00363F75" w:rsidRDefault="00363F75">
      <w:pPr>
        <w:pStyle w:val="Heading1"/>
        <w:spacing w:before="57" w:line="360" w:lineRule="auto"/>
        <w:ind w:right="362"/>
        <w:jc w:val="both"/>
        <w:rPr>
          <w:u w:val="single"/>
        </w:rPr>
      </w:pPr>
    </w:p>
    <w:p w14:paraId="66E4F9A0" w14:textId="77777777" w:rsidR="00363F75" w:rsidRDefault="00363F75">
      <w:pPr>
        <w:pStyle w:val="Heading1"/>
        <w:spacing w:before="57" w:line="360" w:lineRule="auto"/>
        <w:ind w:right="362"/>
        <w:jc w:val="both"/>
        <w:rPr>
          <w:u w:val="single"/>
        </w:rPr>
      </w:pPr>
    </w:p>
    <w:p w14:paraId="099E084C" w14:textId="77777777" w:rsidR="000705DA" w:rsidRDefault="000705DA">
      <w:pPr>
        <w:pStyle w:val="BodyText"/>
        <w:spacing w:before="48" w:line="384" w:lineRule="auto"/>
        <w:ind w:right="1168" w:hanging="10"/>
        <w:jc w:val="center"/>
        <w:rPr>
          <w:b/>
          <w:bCs/>
          <w:sz w:val="32"/>
          <w:szCs w:val="32"/>
        </w:rPr>
      </w:pPr>
    </w:p>
    <w:p w14:paraId="364B0B45" w14:textId="77777777" w:rsidR="000705DA" w:rsidRDefault="000705DA">
      <w:pPr>
        <w:pStyle w:val="BodyText"/>
        <w:spacing w:before="48" w:line="384" w:lineRule="auto"/>
        <w:ind w:right="1168" w:hanging="10"/>
        <w:jc w:val="center"/>
        <w:rPr>
          <w:b/>
          <w:bCs/>
          <w:sz w:val="32"/>
          <w:szCs w:val="32"/>
        </w:rPr>
      </w:pPr>
    </w:p>
    <w:p w14:paraId="70AB2557" w14:textId="0EB0F8F2" w:rsidR="0085027B" w:rsidRPr="00F520B7" w:rsidRDefault="00000000">
      <w:pPr>
        <w:pStyle w:val="BodyText"/>
        <w:spacing w:before="48" w:line="384" w:lineRule="auto"/>
        <w:ind w:right="1168" w:hanging="10"/>
        <w:jc w:val="center"/>
        <w:rPr>
          <w:b/>
          <w:bCs/>
          <w:sz w:val="32"/>
          <w:szCs w:val="32"/>
        </w:rPr>
      </w:pPr>
      <w:r w:rsidRPr="00F520B7">
        <w:rPr>
          <w:b/>
          <w:bCs/>
          <w:sz w:val="32"/>
          <w:szCs w:val="32"/>
        </w:rPr>
        <w:lastRenderedPageBreak/>
        <w:t>OUTPUTS OF THE PROJECT</w:t>
      </w:r>
    </w:p>
    <w:p w14:paraId="70C466E0" w14:textId="77777777" w:rsidR="0085027B" w:rsidRDefault="0085027B">
      <w:pPr>
        <w:pStyle w:val="BodyText"/>
        <w:spacing w:before="48" w:line="384" w:lineRule="auto"/>
        <w:ind w:right="1168" w:hanging="10"/>
        <w:jc w:val="center"/>
        <w:rPr>
          <w:b/>
          <w:bCs/>
          <w:sz w:val="32"/>
          <w:szCs w:val="32"/>
          <w:u w:val="single"/>
        </w:rPr>
      </w:pPr>
    </w:p>
    <w:p w14:paraId="39AB8B59" w14:textId="77777777" w:rsidR="0085027B" w:rsidRDefault="00000000">
      <w:pPr>
        <w:pStyle w:val="BodyText"/>
        <w:ind w:left="0"/>
        <w:jc w:val="both"/>
      </w:pPr>
      <w:r>
        <w:rPr>
          <w:noProof/>
        </w:rPr>
        <w:drawing>
          <wp:inline distT="0" distB="0" distL="114300" distR="114300" wp14:anchorId="0A6F4700" wp14:editId="6A038E5C">
            <wp:extent cx="5702935" cy="3171190"/>
            <wp:effectExtent l="0" t="0" r="12065" b="13970"/>
            <wp:docPr id="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2"/>
                    <pic:cNvPicPr>
                      <a:picLocks noChangeAspect="1"/>
                    </pic:cNvPicPr>
                  </pic:nvPicPr>
                  <pic:blipFill>
                    <a:blip r:embed="rId31"/>
                    <a:stretch>
                      <a:fillRect/>
                    </a:stretch>
                  </pic:blipFill>
                  <pic:spPr>
                    <a:xfrm>
                      <a:off x="0" y="0"/>
                      <a:ext cx="5702935" cy="3171190"/>
                    </a:xfrm>
                    <a:prstGeom prst="rect">
                      <a:avLst/>
                    </a:prstGeom>
                    <a:noFill/>
                    <a:ln>
                      <a:noFill/>
                    </a:ln>
                  </pic:spPr>
                </pic:pic>
              </a:graphicData>
            </a:graphic>
          </wp:inline>
        </w:drawing>
      </w:r>
    </w:p>
    <w:p w14:paraId="050DA56F" w14:textId="77777777" w:rsidR="0085027B" w:rsidRDefault="0085027B">
      <w:pPr>
        <w:pStyle w:val="BodyText"/>
        <w:ind w:left="0"/>
        <w:jc w:val="both"/>
      </w:pPr>
    </w:p>
    <w:p w14:paraId="77904D77" w14:textId="77777777" w:rsidR="0085027B" w:rsidRDefault="0085027B">
      <w:pPr>
        <w:pStyle w:val="BodyText"/>
        <w:ind w:left="0"/>
        <w:jc w:val="both"/>
      </w:pPr>
    </w:p>
    <w:p w14:paraId="3723DE8A" w14:textId="77777777" w:rsidR="00560E17" w:rsidRDefault="00560E17">
      <w:pPr>
        <w:pStyle w:val="BodyText"/>
        <w:ind w:left="0"/>
        <w:jc w:val="both"/>
      </w:pPr>
    </w:p>
    <w:p w14:paraId="58E6B637" w14:textId="77777777" w:rsidR="00560E17" w:rsidRDefault="00560E17">
      <w:pPr>
        <w:pStyle w:val="BodyText"/>
        <w:ind w:left="0"/>
        <w:jc w:val="both"/>
      </w:pPr>
    </w:p>
    <w:p w14:paraId="7E38912A" w14:textId="77777777" w:rsidR="00560E17" w:rsidRDefault="00560E17">
      <w:pPr>
        <w:pStyle w:val="BodyText"/>
        <w:ind w:left="0"/>
        <w:jc w:val="both"/>
      </w:pPr>
    </w:p>
    <w:p w14:paraId="75F8CCA2" w14:textId="77777777" w:rsidR="0085027B" w:rsidRDefault="00000000">
      <w:pPr>
        <w:pStyle w:val="BodyText"/>
        <w:ind w:left="0"/>
        <w:jc w:val="both"/>
      </w:pPr>
      <w:r>
        <w:rPr>
          <w:noProof/>
        </w:rPr>
        <w:drawing>
          <wp:inline distT="0" distB="0" distL="114300" distR="114300" wp14:anchorId="25794494" wp14:editId="38489D7C">
            <wp:extent cx="5708650" cy="3249295"/>
            <wp:effectExtent l="0" t="0" r="6350" b="12065"/>
            <wp:docPr id="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3"/>
                    <pic:cNvPicPr>
                      <a:picLocks noChangeAspect="1"/>
                    </pic:cNvPicPr>
                  </pic:nvPicPr>
                  <pic:blipFill>
                    <a:blip r:embed="rId32"/>
                    <a:stretch>
                      <a:fillRect/>
                    </a:stretch>
                  </pic:blipFill>
                  <pic:spPr>
                    <a:xfrm>
                      <a:off x="0" y="0"/>
                      <a:ext cx="5708650" cy="3249295"/>
                    </a:xfrm>
                    <a:prstGeom prst="rect">
                      <a:avLst/>
                    </a:prstGeom>
                    <a:noFill/>
                    <a:ln>
                      <a:noFill/>
                    </a:ln>
                  </pic:spPr>
                </pic:pic>
              </a:graphicData>
            </a:graphic>
          </wp:inline>
        </w:drawing>
      </w:r>
    </w:p>
    <w:p w14:paraId="64CF4D2C" w14:textId="77777777" w:rsidR="0085027B" w:rsidRDefault="0085027B">
      <w:pPr>
        <w:pStyle w:val="BodyText"/>
        <w:spacing w:before="48" w:line="384" w:lineRule="auto"/>
        <w:ind w:right="1168" w:hanging="10"/>
        <w:jc w:val="both"/>
      </w:pPr>
    </w:p>
    <w:p w14:paraId="7DEEC0A9" w14:textId="77777777" w:rsidR="0085027B" w:rsidRDefault="0085027B">
      <w:pPr>
        <w:pStyle w:val="BodyText"/>
        <w:spacing w:before="48" w:line="384" w:lineRule="auto"/>
        <w:ind w:left="0" w:right="1168"/>
        <w:jc w:val="both"/>
      </w:pPr>
    </w:p>
    <w:p w14:paraId="0B1B3767" w14:textId="311196F6" w:rsidR="0085027B" w:rsidRDefault="00000000" w:rsidP="004F5FE8">
      <w:pPr>
        <w:pStyle w:val="BodyText"/>
        <w:ind w:left="0"/>
        <w:jc w:val="both"/>
      </w:pPr>
      <w:r>
        <w:rPr>
          <w:noProof/>
        </w:rPr>
        <w:lastRenderedPageBreak/>
        <w:drawing>
          <wp:inline distT="0" distB="0" distL="114300" distR="114300" wp14:anchorId="54CE6EF8" wp14:editId="5F435D74">
            <wp:extent cx="4861560" cy="2361565"/>
            <wp:effectExtent l="0" t="0" r="0" b="635"/>
            <wp:docPr id="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4"/>
                    <pic:cNvPicPr>
                      <a:picLocks noChangeAspect="1"/>
                    </pic:cNvPicPr>
                  </pic:nvPicPr>
                  <pic:blipFill>
                    <a:blip r:embed="rId33"/>
                    <a:stretch>
                      <a:fillRect/>
                    </a:stretch>
                  </pic:blipFill>
                  <pic:spPr>
                    <a:xfrm>
                      <a:off x="0" y="0"/>
                      <a:ext cx="4930567" cy="2395086"/>
                    </a:xfrm>
                    <a:prstGeom prst="rect">
                      <a:avLst/>
                    </a:prstGeom>
                    <a:noFill/>
                    <a:ln>
                      <a:noFill/>
                    </a:ln>
                  </pic:spPr>
                </pic:pic>
              </a:graphicData>
            </a:graphic>
          </wp:inline>
        </w:drawing>
      </w:r>
    </w:p>
    <w:p w14:paraId="571A3535" w14:textId="77777777" w:rsidR="004F5FE8" w:rsidRDefault="004F5FE8" w:rsidP="004F5FE8">
      <w:pPr>
        <w:pStyle w:val="BodyText"/>
        <w:ind w:left="0"/>
        <w:jc w:val="both"/>
      </w:pPr>
    </w:p>
    <w:p w14:paraId="485F94FF" w14:textId="77777777" w:rsidR="004F5FE8" w:rsidRDefault="004F5FE8">
      <w:pPr>
        <w:pStyle w:val="BodyText"/>
        <w:spacing w:before="15" w:line="384" w:lineRule="auto"/>
        <w:ind w:right="1171" w:hanging="10"/>
        <w:jc w:val="both"/>
        <w:rPr>
          <w:noProof/>
        </w:rPr>
      </w:pPr>
    </w:p>
    <w:p w14:paraId="5146211A" w14:textId="62D53E48" w:rsidR="0085027B" w:rsidRDefault="004F5FE8">
      <w:pPr>
        <w:pStyle w:val="BodyText"/>
        <w:spacing w:before="15" w:line="384" w:lineRule="auto"/>
        <w:ind w:right="1171" w:hanging="10"/>
        <w:jc w:val="both"/>
      </w:pPr>
      <w:r>
        <w:t xml:space="preserve">          </w:t>
      </w:r>
      <w:r w:rsidR="00D4221A">
        <w:rPr>
          <w:noProof/>
        </w:rPr>
        <w:drawing>
          <wp:inline distT="0" distB="0" distL="0" distR="0" wp14:anchorId="7937422F" wp14:editId="0886E66C">
            <wp:extent cx="4425950" cy="2453640"/>
            <wp:effectExtent l="0" t="0" r="0" b="3810"/>
            <wp:docPr id="8390110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11024" name="Picture 83901102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31302" cy="2567482"/>
                    </a:xfrm>
                    <a:prstGeom prst="rect">
                      <a:avLst/>
                    </a:prstGeom>
                  </pic:spPr>
                </pic:pic>
              </a:graphicData>
            </a:graphic>
          </wp:inline>
        </w:drawing>
      </w:r>
    </w:p>
    <w:p w14:paraId="0A70CD5F" w14:textId="77777777" w:rsidR="0085027B" w:rsidRDefault="0085027B">
      <w:pPr>
        <w:pStyle w:val="BodyText"/>
        <w:spacing w:before="15" w:line="384" w:lineRule="auto"/>
        <w:ind w:right="1171" w:hanging="10"/>
        <w:jc w:val="both"/>
      </w:pPr>
    </w:p>
    <w:p w14:paraId="248370B5" w14:textId="77777777" w:rsidR="0085027B" w:rsidRDefault="0085027B">
      <w:pPr>
        <w:pStyle w:val="BodyText"/>
        <w:spacing w:before="15" w:line="384" w:lineRule="auto"/>
        <w:ind w:right="1171" w:hanging="10"/>
        <w:jc w:val="both"/>
      </w:pPr>
    </w:p>
    <w:p w14:paraId="61879642" w14:textId="77777777" w:rsidR="0085027B" w:rsidRDefault="0085027B">
      <w:pPr>
        <w:pStyle w:val="BodyText"/>
        <w:spacing w:before="15" w:line="384" w:lineRule="auto"/>
        <w:ind w:right="1171" w:hanging="10"/>
        <w:jc w:val="both"/>
      </w:pPr>
    </w:p>
    <w:p w14:paraId="299C5F42" w14:textId="77777777" w:rsidR="0085027B" w:rsidRDefault="0085027B">
      <w:pPr>
        <w:pStyle w:val="BodyText"/>
        <w:spacing w:before="15" w:line="384" w:lineRule="auto"/>
        <w:ind w:right="1171" w:hanging="10"/>
        <w:jc w:val="both"/>
      </w:pPr>
    </w:p>
    <w:p w14:paraId="7A0E9962" w14:textId="77777777" w:rsidR="00D4221A" w:rsidRDefault="00D4221A">
      <w:pPr>
        <w:pStyle w:val="BodyText"/>
        <w:spacing w:before="15" w:line="384" w:lineRule="auto"/>
        <w:ind w:right="1171" w:hanging="10"/>
        <w:jc w:val="both"/>
        <w:rPr>
          <w:noProof/>
        </w:rPr>
      </w:pPr>
    </w:p>
    <w:p w14:paraId="248A1C5A" w14:textId="2A17D646" w:rsidR="00D4221A" w:rsidRDefault="00D4221A" w:rsidP="00D4221A">
      <w:pPr>
        <w:pStyle w:val="BodyText"/>
        <w:spacing w:before="15" w:line="384" w:lineRule="auto"/>
        <w:ind w:right="1171" w:hanging="10"/>
        <w:jc w:val="both"/>
      </w:pPr>
      <w:r>
        <w:rPr>
          <w:noProof/>
        </w:rPr>
        <w:lastRenderedPageBreak/>
        <w:drawing>
          <wp:inline distT="0" distB="0" distL="0" distR="0" wp14:anchorId="496528D4" wp14:editId="7FD38F1E">
            <wp:extent cx="4757634" cy="2636520"/>
            <wp:effectExtent l="0" t="0" r="5080" b="0"/>
            <wp:docPr id="1750575302" name="Picture 20" descr="A 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75302" name="Picture 20" descr="A screenshot of a quiz&#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838339" cy="2681244"/>
                    </a:xfrm>
                    <a:prstGeom prst="rect">
                      <a:avLst/>
                    </a:prstGeom>
                  </pic:spPr>
                </pic:pic>
              </a:graphicData>
            </a:graphic>
          </wp:inline>
        </w:drawing>
      </w:r>
    </w:p>
    <w:p w14:paraId="63B00030" w14:textId="77777777" w:rsidR="00D4221A" w:rsidRDefault="00D4221A">
      <w:pPr>
        <w:pStyle w:val="BodyText"/>
        <w:spacing w:before="15" w:line="384" w:lineRule="auto"/>
        <w:ind w:right="1171" w:hanging="10"/>
        <w:jc w:val="both"/>
      </w:pPr>
    </w:p>
    <w:p w14:paraId="4DE076C7" w14:textId="77777777" w:rsidR="004F5FE8" w:rsidRDefault="004F5FE8">
      <w:pPr>
        <w:pStyle w:val="BodyText"/>
        <w:spacing w:before="15" w:line="384" w:lineRule="auto"/>
        <w:ind w:right="1171" w:hanging="10"/>
        <w:jc w:val="both"/>
      </w:pPr>
    </w:p>
    <w:p w14:paraId="6EFF356D" w14:textId="72041145" w:rsidR="0085027B" w:rsidRDefault="00D4221A">
      <w:pPr>
        <w:pStyle w:val="BodyText"/>
        <w:spacing w:before="15" w:line="384" w:lineRule="auto"/>
        <w:ind w:right="1171" w:hanging="10"/>
        <w:jc w:val="both"/>
      </w:pPr>
      <w:r>
        <w:rPr>
          <w:noProof/>
        </w:rPr>
        <w:drawing>
          <wp:inline distT="0" distB="0" distL="0" distR="0" wp14:anchorId="0F1192DE" wp14:editId="14C3B17E">
            <wp:extent cx="4826000" cy="3154680"/>
            <wp:effectExtent l="0" t="0" r="0" b="7620"/>
            <wp:docPr id="8937968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96876" name="Picture 893796876"/>
                    <pic:cNvPicPr/>
                  </pic:nvPicPr>
                  <pic:blipFill>
                    <a:blip r:embed="rId36">
                      <a:extLst>
                        <a:ext uri="{28A0092B-C50C-407E-A947-70E740481C1C}">
                          <a14:useLocalDpi xmlns:a14="http://schemas.microsoft.com/office/drawing/2010/main" val="0"/>
                        </a:ext>
                      </a:extLst>
                    </a:blip>
                    <a:stretch>
                      <a:fillRect/>
                    </a:stretch>
                  </pic:blipFill>
                  <pic:spPr>
                    <a:xfrm>
                      <a:off x="0" y="0"/>
                      <a:ext cx="4894086" cy="3199187"/>
                    </a:xfrm>
                    <a:prstGeom prst="rect">
                      <a:avLst/>
                    </a:prstGeom>
                  </pic:spPr>
                </pic:pic>
              </a:graphicData>
            </a:graphic>
          </wp:inline>
        </w:drawing>
      </w:r>
    </w:p>
    <w:p w14:paraId="1082A28D" w14:textId="77777777" w:rsidR="004F5FE8" w:rsidRDefault="004F5FE8">
      <w:pPr>
        <w:pStyle w:val="BodyText"/>
        <w:spacing w:before="15" w:line="384" w:lineRule="auto"/>
        <w:ind w:right="1171" w:hanging="10"/>
        <w:jc w:val="both"/>
      </w:pPr>
    </w:p>
    <w:p w14:paraId="4FB17741" w14:textId="77777777" w:rsidR="0085027B" w:rsidRDefault="0085027B">
      <w:pPr>
        <w:pStyle w:val="BodyText"/>
        <w:spacing w:before="15" w:line="384" w:lineRule="auto"/>
        <w:ind w:right="1171" w:hanging="10"/>
        <w:jc w:val="both"/>
      </w:pPr>
    </w:p>
    <w:p w14:paraId="6A979A58" w14:textId="77777777" w:rsidR="004F5FE8" w:rsidRDefault="004F5FE8">
      <w:pPr>
        <w:pStyle w:val="BodyText"/>
        <w:spacing w:before="15" w:line="384" w:lineRule="auto"/>
        <w:ind w:right="1171" w:hanging="10"/>
        <w:jc w:val="both"/>
      </w:pPr>
    </w:p>
    <w:p w14:paraId="565D529A" w14:textId="77777777" w:rsidR="004F5FE8" w:rsidRDefault="004F5FE8">
      <w:pPr>
        <w:pStyle w:val="BodyText"/>
        <w:spacing w:before="15" w:line="384" w:lineRule="auto"/>
        <w:ind w:right="1171" w:hanging="10"/>
        <w:jc w:val="both"/>
      </w:pPr>
    </w:p>
    <w:p w14:paraId="2F1B8CDB" w14:textId="77777777" w:rsidR="004F5FE8" w:rsidRDefault="004F5FE8">
      <w:pPr>
        <w:pStyle w:val="BodyText"/>
        <w:spacing w:before="15" w:line="384" w:lineRule="auto"/>
        <w:ind w:right="1171" w:hanging="10"/>
        <w:jc w:val="both"/>
        <w:rPr>
          <w:noProof/>
        </w:rPr>
      </w:pPr>
    </w:p>
    <w:p w14:paraId="08D008B4" w14:textId="77777777" w:rsidR="004F5FE8" w:rsidRDefault="004F5FE8">
      <w:pPr>
        <w:pStyle w:val="BodyText"/>
        <w:spacing w:before="15" w:line="384" w:lineRule="auto"/>
        <w:ind w:right="1171" w:hanging="10"/>
        <w:jc w:val="both"/>
        <w:rPr>
          <w:noProof/>
        </w:rPr>
      </w:pPr>
    </w:p>
    <w:p w14:paraId="58015BED" w14:textId="77777777" w:rsidR="004F5FE8" w:rsidRDefault="004F5FE8">
      <w:pPr>
        <w:pStyle w:val="BodyText"/>
        <w:spacing w:before="15" w:line="384" w:lineRule="auto"/>
        <w:ind w:right="1171" w:hanging="10"/>
        <w:jc w:val="both"/>
        <w:rPr>
          <w:noProof/>
        </w:rPr>
      </w:pPr>
    </w:p>
    <w:p w14:paraId="6638DEBD" w14:textId="1122DDA8" w:rsidR="0085027B" w:rsidRDefault="00D4221A">
      <w:pPr>
        <w:pStyle w:val="BodyText"/>
        <w:spacing w:before="15" w:line="384" w:lineRule="auto"/>
        <w:ind w:right="1171" w:hanging="10"/>
        <w:jc w:val="both"/>
      </w:pPr>
      <w:r>
        <w:rPr>
          <w:noProof/>
        </w:rPr>
        <w:lastRenderedPageBreak/>
        <w:drawing>
          <wp:inline distT="0" distB="0" distL="0" distR="0" wp14:anchorId="0D0A19C2" wp14:editId="2C77BC7E">
            <wp:extent cx="4465320" cy="7376160"/>
            <wp:effectExtent l="0" t="0" r="0" b="0"/>
            <wp:docPr id="11754468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46841" name="Picture 117544684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65320" cy="7376160"/>
                    </a:xfrm>
                    <a:prstGeom prst="rect">
                      <a:avLst/>
                    </a:prstGeom>
                  </pic:spPr>
                </pic:pic>
              </a:graphicData>
            </a:graphic>
          </wp:inline>
        </w:drawing>
      </w:r>
    </w:p>
    <w:p w14:paraId="6E671A6E" w14:textId="77777777" w:rsidR="000719CD" w:rsidRDefault="00AB3B5F" w:rsidP="00AB3B5F">
      <w:pPr>
        <w:pStyle w:val="BodyText"/>
        <w:spacing w:before="15" w:line="384" w:lineRule="auto"/>
        <w:ind w:left="720" w:right="1171"/>
        <w:rPr>
          <w:b/>
          <w:bCs/>
          <w:sz w:val="32"/>
          <w:szCs w:val="32"/>
        </w:rPr>
      </w:pPr>
      <w:r>
        <w:rPr>
          <w:b/>
          <w:bCs/>
          <w:sz w:val="32"/>
          <w:szCs w:val="32"/>
        </w:rPr>
        <w:t xml:space="preserve">                     </w:t>
      </w:r>
    </w:p>
    <w:p w14:paraId="03CD4742" w14:textId="77777777" w:rsidR="000719CD" w:rsidRDefault="000719CD" w:rsidP="00AB3B5F">
      <w:pPr>
        <w:pStyle w:val="BodyText"/>
        <w:spacing w:before="15" w:line="384" w:lineRule="auto"/>
        <w:ind w:left="720" w:right="1171"/>
        <w:rPr>
          <w:b/>
          <w:bCs/>
          <w:sz w:val="32"/>
          <w:szCs w:val="32"/>
        </w:rPr>
      </w:pPr>
    </w:p>
    <w:p w14:paraId="4CD98A65" w14:textId="77777777" w:rsidR="000719CD" w:rsidRDefault="000719CD" w:rsidP="00AB3B5F">
      <w:pPr>
        <w:pStyle w:val="BodyText"/>
        <w:spacing w:before="15" w:line="384" w:lineRule="auto"/>
        <w:ind w:left="720" w:right="1171"/>
        <w:rPr>
          <w:b/>
          <w:bCs/>
          <w:sz w:val="32"/>
          <w:szCs w:val="32"/>
        </w:rPr>
      </w:pPr>
    </w:p>
    <w:p w14:paraId="1ADED70E" w14:textId="753351E4" w:rsidR="0085027B" w:rsidRPr="000D61ED" w:rsidRDefault="00AB3B5F" w:rsidP="00AB3B5F">
      <w:pPr>
        <w:pStyle w:val="BodyText"/>
        <w:spacing w:before="15" w:line="384" w:lineRule="auto"/>
        <w:ind w:left="720" w:right="1171"/>
        <w:rPr>
          <w:b/>
          <w:bCs/>
          <w:sz w:val="32"/>
          <w:szCs w:val="32"/>
        </w:rPr>
      </w:pPr>
      <w:r>
        <w:rPr>
          <w:b/>
          <w:bCs/>
          <w:sz w:val="32"/>
          <w:szCs w:val="32"/>
        </w:rPr>
        <w:lastRenderedPageBreak/>
        <w:t xml:space="preserve">  8.</w:t>
      </w:r>
      <w:r w:rsidRPr="000D61ED">
        <w:rPr>
          <w:b/>
          <w:bCs/>
          <w:sz w:val="32"/>
          <w:szCs w:val="32"/>
        </w:rPr>
        <w:t>FUTURE SCOPE</w:t>
      </w:r>
    </w:p>
    <w:p w14:paraId="71ECEEE7" w14:textId="77777777" w:rsidR="0085027B" w:rsidRDefault="0085027B">
      <w:pPr>
        <w:pStyle w:val="BodyText"/>
        <w:spacing w:before="15" w:line="384" w:lineRule="auto"/>
        <w:ind w:right="1171" w:hanging="10"/>
        <w:jc w:val="center"/>
        <w:rPr>
          <w:b/>
          <w:bCs/>
          <w:sz w:val="32"/>
          <w:szCs w:val="32"/>
          <w:u w:val="single"/>
        </w:rPr>
      </w:pPr>
    </w:p>
    <w:p w14:paraId="29960450" w14:textId="2662489A" w:rsidR="0085027B" w:rsidRDefault="00000000">
      <w:pPr>
        <w:pStyle w:val="NormalWeb"/>
        <w:spacing w:after="0" w:line="360" w:lineRule="auto"/>
        <w:ind w:left="0"/>
        <w:jc w:val="both"/>
      </w:pPr>
      <w:r>
        <w:t xml:space="preserve">The </w:t>
      </w:r>
      <w:r>
        <w:rPr>
          <w:rStyle w:val="Strong"/>
        </w:rPr>
        <w:t>Women Safety System</w:t>
      </w:r>
      <w:r>
        <w:t xml:space="preserve"> can be expanded significantly in the future to enhance its effectiveness, usability, and real-time safety support. As technology continues to evolve, several advanced features can be integrated to improve predictive capabilities, user protection, and overall system intelligence. The following future enhancements can be implemented:</w:t>
      </w:r>
    </w:p>
    <w:p w14:paraId="7B303638" w14:textId="77777777" w:rsidR="0085027B" w:rsidRDefault="0085027B">
      <w:pPr>
        <w:pStyle w:val="NormalWeb"/>
        <w:spacing w:after="0" w:line="360" w:lineRule="auto"/>
        <w:ind w:left="0"/>
        <w:jc w:val="both"/>
      </w:pPr>
    </w:p>
    <w:p w14:paraId="377ABD93" w14:textId="7AED0961" w:rsidR="0085027B" w:rsidRDefault="00000000">
      <w:pPr>
        <w:pStyle w:val="NormalWeb"/>
        <w:spacing w:after="0" w:line="360" w:lineRule="auto"/>
        <w:ind w:left="0"/>
        <w:jc w:val="both"/>
      </w:pPr>
      <w:r>
        <w:t xml:space="preserve">The system can be extended to utilize </w:t>
      </w:r>
      <w:r>
        <w:rPr>
          <w:rStyle w:val="Strong"/>
        </w:rPr>
        <w:t>machine learning algorithms</w:t>
      </w:r>
      <w:r>
        <w:t xml:space="preserve"> that can </w:t>
      </w:r>
      <w:proofErr w:type="spellStart"/>
      <w:r>
        <w:t>analyze</w:t>
      </w:r>
      <w:proofErr w:type="spellEnd"/>
      <w:r>
        <w:t xml:space="preserve"> crime trends more accurately, predict crime-prone locations, and generate risk-level heatmaps for specific areas. By using historical datasets, the system can automatically identify hidden patterns in criminal activities and assist users in avoiding unsafe routes. Integration of </w:t>
      </w:r>
      <w:r>
        <w:rPr>
          <w:rStyle w:val="Strong"/>
        </w:rPr>
        <w:t>deep learning models</w:t>
      </w:r>
      <w:r>
        <w:t xml:space="preserve"> can further enhance real-time detection of threats through audio, video, </w:t>
      </w:r>
      <w:proofErr w:type="gramStart"/>
      <w:r>
        <w:t xml:space="preserve">or </w:t>
      </w:r>
      <w:r w:rsidR="004F5FE8">
        <w:t xml:space="preserve"> </w:t>
      </w:r>
      <w:r>
        <w:t>be</w:t>
      </w:r>
      <w:r w:rsidR="004F5FE8">
        <w:t>haviour</w:t>
      </w:r>
      <w:proofErr w:type="gramEnd"/>
      <w:r w:rsidR="004F5FE8">
        <w:t xml:space="preserve">  </w:t>
      </w:r>
      <w:r>
        <w:t>analysis.</w:t>
      </w:r>
    </w:p>
    <w:p w14:paraId="5069083A" w14:textId="728DCC57" w:rsidR="0085027B" w:rsidRDefault="00000000">
      <w:pPr>
        <w:pStyle w:val="NormalWeb"/>
        <w:spacing w:after="0" w:line="360" w:lineRule="auto"/>
        <w:ind w:left="0"/>
        <w:jc w:val="both"/>
      </w:pPr>
      <w:r>
        <w:t xml:space="preserve">A major improvement can be made by implementing </w:t>
      </w:r>
      <w:r>
        <w:rPr>
          <w:rStyle w:val="Strong"/>
        </w:rPr>
        <w:t>real-time live tracking with geofencing alerts</w:t>
      </w:r>
      <w:r>
        <w:t xml:space="preserve">, where users can share their constant location updates with trusted contacts or nearby police stations. If the user enters a high-risk zone or stops moving unexpectedly, the system can automatically trigger an alert. Incorporating </w:t>
      </w:r>
      <w:r>
        <w:rPr>
          <w:rStyle w:val="Strong"/>
        </w:rPr>
        <w:t>offline mode support</w:t>
      </w:r>
      <w:r>
        <w:t xml:space="preserve"> can ensure that emergency features function even in areas with low or no internet connectivity by sending SMS-based SOS alerts.</w:t>
      </w:r>
    </w:p>
    <w:p w14:paraId="5F39D803" w14:textId="24335B9B" w:rsidR="0085027B" w:rsidRDefault="00000000">
      <w:pPr>
        <w:pStyle w:val="NormalWeb"/>
        <w:spacing w:after="0" w:line="360" w:lineRule="auto"/>
        <w:ind w:left="0"/>
        <w:jc w:val="both"/>
      </w:pPr>
      <w:r>
        <w:t xml:space="preserve">Future versions of the application can integrate </w:t>
      </w:r>
      <w:r>
        <w:rPr>
          <w:rStyle w:val="Strong"/>
        </w:rPr>
        <w:t>biometric-based quick activation</w:t>
      </w:r>
      <w:r>
        <w:t>, such as double-tap fingerprint, pressure-based triggers, or voice-activated SOS commands that alert authorities instantly without opening the mobile application. This hands-free emergency activation is extremely valuable in high-risk situations.</w:t>
      </w:r>
    </w:p>
    <w:p w14:paraId="38DF173B" w14:textId="618B14E3" w:rsidR="00CD5FFD" w:rsidRDefault="00CD5FFD">
      <w:pPr>
        <w:pStyle w:val="NormalWeb"/>
        <w:spacing w:after="0" w:line="360" w:lineRule="auto"/>
        <w:ind w:left="0"/>
        <w:jc w:val="both"/>
      </w:pPr>
      <w:r>
        <w:t xml:space="preserve">Finally, the system can evolve into a fully integrated </w:t>
      </w:r>
      <w:r>
        <w:rPr>
          <w:rStyle w:val="Strong"/>
        </w:rPr>
        <w:t>smart wearable ecosystem</w:t>
      </w:r>
      <w:r>
        <w:t>, where devices like smart bands, pendants, or rings can trigger SOS alerts, send live location, record audio, and notify contacts instantly. These wearables can connect directly with the main platform using Bluetooth or IoT technology</w:t>
      </w:r>
    </w:p>
    <w:p w14:paraId="36EB3519" w14:textId="77777777" w:rsidR="0085027B" w:rsidRDefault="0085027B">
      <w:pPr>
        <w:pStyle w:val="BodyText"/>
        <w:spacing w:before="15" w:line="384" w:lineRule="auto"/>
        <w:ind w:right="1171" w:hanging="10"/>
        <w:jc w:val="both"/>
        <w:rPr>
          <w:b/>
          <w:bCs/>
          <w:sz w:val="32"/>
          <w:szCs w:val="32"/>
          <w:u w:val="single"/>
        </w:rPr>
      </w:pPr>
    </w:p>
    <w:p w14:paraId="7860C829" w14:textId="77777777" w:rsidR="0085027B" w:rsidRDefault="0085027B">
      <w:pPr>
        <w:pStyle w:val="BodyText"/>
        <w:spacing w:before="15" w:line="384" w:lineRule="auto"/>
        <w:ind w:right="1171" w:hanging="10"/>
        <w:jc w:val="center"/>
        <w:rPr>
          <w:b/>
          <w:bCs/>
          <w:sz w:val="32"/>
          <w:szCs w:val="32"/>
          <w:u w:val="single"/>
        </w:rPr>
      </w:pPr>
    </w:p>
    <w:p w14:paraId="1F9BB668" w14:textId="77777777" w:rsidR="000705DA" w:rsidRDefault="00207E60" w:rsidP="00207E60">
      <w:pPr>
        <w:pStyle w:val="BodyText"/>
        <w:spacing w:before="15" w:line="384" w:lineRule="auto"/>
        <w:ind w:left="360" w:right="1171"/>
        <w:rPr>
          <w:b/>
          <w:bCs/>
          <w:sz w:val="32"/>
          <w:szCs w:val="32"/>
        </w:rPr>
      </w:pPr>
      <w:r>
        <w:rPr>
          <w:b/>
          <w:bCs/>
          <w:sz w:val="32"/>
          <w:szCs w:val="32"/>
        </w:rPr>
        <w:t xml:space="preserve">             </w:t>
      </w:r>
    </w:p>
    <w:p w14:paraId="184E57BC" w14:textId="6EB85F7F" w:rsidR="0085027B" w:rsidRPr="00CD5FFD" w:rsidRDefault="000719CD" w:rsidP="000719CD">
      <w:pPr>
        <w:pStyle w:val="BodyText"/>
        <w:spacing w:before="15" w:line="384" w:lineRule="auto"/>
        <w:ind w:left="0" w:right="1171"/>
        <w:rPr>
          <w:b/>
          <w:bCs/>
          <w:sz w:val="32"/>
          <w:szCs w:val="32"/>
        </w:rPr>
      </w:pPr>
      <w:r>
        <w:rPr>
          <w:b/>
          <w:bCs/>
          <w:sz w:val="32"/>
          <w:szCs w:val="32"/>
        </w:rPr>
        <w:lastRenderedPageBreak/>
        <w:t xml:space="preserve">                           </w:t>
      </w:r>
      <w:r w:rsidR="00207E60">
        <w:rPr>
          <w:b/>
          <w:bCs/>
          <w:sz w:val="32"/>
          <w:szCs w:val="32"/>
        </w:rPr>
        <w:t xml:space="preserve">    </w:t>
      </w:r>
      <w:r w:rsidR="00AB3B5F">
        <w:rPr>
          <w:b/>
          <w:bCs/>
          <w:sz w:val="32"/>
          <w:szCs w:val="32"/>
        </w:rPr>
        <w:t>9</w:t>
      </w:r>
      <w:r w:rsidR="00207E60">
        <w:rPr>
          <w:b/>
          <w:bCs/>
          <w:sz w:val="32"/>
          <w:szCs w:val="32"/>
        </w:rPr>
        <w:t xml:space="preserve">.  </w:t>
      </w:r>
      <w:r w:rsidR="00CD5FFD" w:rsidRPr="00CD5FFD">
        <w:rPr>
          <w:b/>
          <w:bCs/>
          <w:sz w:val="32"/>
          <w:szCs w:val="32"/>
        </w:rPr>
        <w:t>CONCLUSION</w:t>
      </w:r>
    </w:p>
    <w:p w14:paraId="10888DF5" w14:textId="77777777" w:rsidR="0085027B" w:rsidRDefault="0085027B">
      <w:pPr>
        <w:pStyle w:val="BodyText"/>
        <w:spacing w:before="15" w:line="384" w:lineRule="auto"/>
        <w:ind w:right="1171" w:hanging="10"/>
        <w:jc w:val="center"/>
        <w:rPr>
          <w:b/>
          <w:bCs/>
          <w:sz w:val="32"/>
          <w:szCs w:val="32"/>
          <w:u w:val="single"/>
        </w:rPr>
      </w:pPr>
    </w:p>
    <w:p w14:paraId="61BAAE7E" w14:textId="77777777" w:rsidR="0085027B" w:rsidRDefault="00000000">
      <w:pPr>
        <w:pStyle w:val="NormalWeb"/>
        <w:spacing w:after="0" w:line="360" w:lineRule="auto"/>
        <w:ind w:left="0"/>
        <w:jc w:val="both"/>
      </w:pPr>
      <w:r>
        <w:t>The successful development of this project using HTML, CSS, and JavaScript demonstrates how powerful and efficient a purely front-end technology stack can be when applied correctly. By structuring the interface with HTML, enhancing visual appeal and responsiveness through CSS, and enabling interactivity with JavaScript, the system achieves a seamless and engaging user experience. Each technology played a crucial role in ensuring that the final application is both functional and easy to navigate.</w:t>
      </w:r>
    </w:p>
    <w:p w14:paraId="51C50458" w14:textId="77777777" w:rsidR="0085027B" w:rsidRDefault="00000000">
      <w:pPr>
        <w:pStyle w:val="NormalWeb"/>
        <w:spacing w:after="0" w:line="360" w:lineRule="auto"/>
        <w:ind w:left="0"/>
        <w:jc w:val="both"/>
      </w:pPr>
      <w:r>
        <w:t>Throughout the project, emphasis was placed on clean layout design, intuitive user flow, and optimized JavaScript functionality. The implementation highlights the importance of DOM manipulation, event handling, and modular code structure in creating smooth client-side operations without relying on backend frameworks. This also proves that even simple web technologies, when used effectively, can result in a reliable, lightweight, and fast-performing system.</w:t>
      </w:r>
    </w:p>
    <w:p w14:paraId="5BB2872A" w14:textId="3F13E3B5" w:rsidR="000D61ED" w:rsidRDefault="00000000" w:rsidP="000705DA">
      <w:pPr>
        <w:pStyle w:val="NormalWeb"/>
        <w:spacing w:after="0" w:line="360" w:lineRule="auto"/>
        <w:ind w:left="0"/>
        <w:jc w:val="both"/>
      </w:pPr>
      <w:r>
        <w:t xml:space="preserve">In conclusion, the project </w:t>
      </w:r>
      <w:proofErr w:type="gramStart"/>
      <w:r w:rsidR="004F5FE8">
        <w:t xml:space="preserve">fulfils </w:t>
      </w:r>
      <w:r>
        <w:t xml:space="preserve"> its</w:t>
      </w:r>
      <w:proofErr w:type="gramEnd"/>
      <w:r>
        <w:t xml:space="preserve"> objectives and demonstrates the practical application of core web development skills. It also provides a strong foundation for future enhancements, such as adding backend connectivity, improving UI components, or integrating advanced JavaScript features. The knowledge gained through this project further strengthens understanding of front-end development and real-world problem solving.</w:t>
      </w:r>
    </w:p>
    <w:p w14:paraId="772FC747" w14:textId="77777777" w:rsidR="000705DA" w:rsidRDefault="000705DA" w:rsidP="000705DA">
      <w:pPr>
        <w:pStyle w:val="NormalWeb"/>
        <w:spacing w:after="0" w:line="360" w:lineRule="auto"/>
        <w:ind w:left="0"/>
        <w:jc w:val="both"/>
      </w:pPr>
    </w:p>
    <w:p w14:paraId="49C26EDD" w14:textId="77777777" w:rsidR="000705DA" w:rsidRDefault="000705DA" w:rsidP="000705DA">
      <w:pPr>
        <w:pStyle w:val="NormalWeb"/>
        <w:spacing w:after="0" w:line="360" w:lineRule="auto"/>
        <w:ind w:left="0"/>
        <w:jc w:val="both"/>
      </w:pPr>
    </w:p>
    <w:p w14:paraId="561100AC" w14:textId="77777777" w:rsidR="000705DA" w:rsidRDefault="000705DA" w:rsidP="000705DA">
      <w:pPr>
        <w:pStyle w:val="NormalWeb"/>
        <w:spacing w:after="0" w:line="360" w:lineRule="auto"/>
        <w:ind w:left="0"/>
        <w:jc w:val="both"/>
      </w:pPr>
    </w:p>
    <w:p w14:paraId="5736FF6C" w14:textId="77777777" w:rsidR="000705DA" w:rsidRDefault="000705DA" w:rsidP="000705DA">
      <w:pPr>
        <w:pStyle w:val="NormalWeb"/>
        <w:spacing w:after="0" w:line="360" w:lineRule="auto"/>
        <w:ind w:left="0"/>
        <w:jc w:val="both"/>
      </w:pPr>
    </w:p>
    <w:p w14:paraId="1BC48B29" w14:textId="77777777" w:rsidR="000705DA" w:rsidRDefault="000705DA" w:rsidP="000705DA">
      <w:pPr>
        <w:pStyle w:val="NormalWeb"/>
        <w:spacing w:after="0" w:line="360" w:lineRule="auto"/>
        <w:ind w:left="0"/>
        <w:jc w:val="both"/>
      </w:pPr>
    </w:p>
    <w:p w14:paraId="5B359AB3" w14:textId="77777777" w:rsidR="000705DA" w:rsidRDefault="000705DA" w:rsidP="000705DA">
      <w:pPr>
        <w:pStyle w:val="NormalWeb"/>
        <w:spacing w:after="0" w:line="360" w:lineRule="auto"/>
        <w:ind w:left="0"/>
        <w:jc w:val="both"/>
      </w:pPr>
    </w:p>
    <w:p w14:paraId="71A83F2A" w14:textId="77777777" w:rsidR="000705DA" w:rsidRDefault="000705DA" w:rsidP="000705DA">
      <w:pPr>
        <w:pStyle w:val="NormalWeb"/>
        <w:spacing w:after="0" w:line="360" w:lineRule="auto"/>
        <w:ind w:left="0"/>
        <w:jc w:val="both"/>
      </w:pPr>
    </w:p>
    <w:p w14:paraId="3F24E18D" w14:textId="77777777" w:rsidR="000705DA" w:rsidRDefault="000705DA" w:rsidP="000705DA">
      <w:pPr>
        <w:pStyle w:val="NormalWeb"/>
        <w:spacing w:after="0" w:line="360" w:lineRule="auto"/>
        <w:ind w:left="0"/>
        <w:jc w:val="both"/>
      </w:pPr>
    </w:p>
    <w:p w14:paraId="2DC6BA7A" w14:textId="77777777" w:rsidR="000705DA" w:rsidRDefault="000705DA" w:rsidP="000705DA">
      <w:pPr>
        <w:pStyle w:val="NormalWeb"/>
        <w:spacing w:after="0" w:line="360" w:lineRule="auto"/>
        <w:ind w:left="0"/>
        <w:jc w:val="both"/>
      </w:pPr>
    </w:p>
    <w:p w14:paraId="0377B2AE" w14:textId="77777777" w:rsidR="000705DA" w:rsidRDefault="000705DA" w:rsidP="000705DA">
      <w:pPr>
        <w:pStyle w:val="NormalWeb"/>
        <w:spacing w:after="0" w:line="360" w:lineRule="auto"/>
        <w:ind w:left="0"/>
        <w:jc w:val="both"/>
      </w:pPr>
    </w:p>
    <w:p w14:paraId="04903D92" w14:textId="0ABF5DB8" w:rsidR="000705DA" w:rsidRPr="000705DA" w:rsidRDefault="000705DA" w:rsidP="000705DA">
      <w:pPr>
        <w:pStyle w:val="NormalWeb"/>
        <w:spacing w:after="0" w:line="360" w:lineRule="auto"/>
        <w:ind w:left="0"/>
        <w:jc w:val="both"/>
      </w:pPr>
      <w:r>
        <w:t xml:space="preserve">                                                                                                                                                                          </w:t>
      </w:r>
    </w:p>
    <w:p w14:paraId="0F3840C1" w14:textId="77777777" w:rsidR="000705DA" w:rsidRDefault="00CD5FFD" w:rsidP="00CD5FFD">
      <w:pPr>
        <w:pStyle w:val="BodyText"/>
        <w:spacing w:before="4"/>
        <w:ind w:left="0"/>
        <w:rPr>
          <w:sz w:val="17"/>
        </w:rPr>
      </w:pPr>
      <w:r w:rsidRPr="00207E60">
        <w:rPr>
          <w:sz w:val="17"/>
        </w:rPr>
        <w:t xml:space="preserve">                                                                   </w:t>
      </w:r>
    </w:p>
    <w:p w14:paraId="010EC84E" w14:textId="495B54F9" w:rsidR="000705DA" w:rsidRDefault="000705DA" w:rsidP="00CD5FFD">
      <w:pPr>
        <w:pStyle w:val="BodyText"/>
        <w:spacing w:before="4"/>
        <w:ind w:left="0"/>
        <w:rPr>
          <w:sz w:val="17"/>
        </w:rPr>
      </w:pPr>
      <w:r>
        <w:rPr>
          <w:sz w:val="17"/>
        </w:rPr>
        <w:t xml:space="preserve">                                                                    </w:t>
      </w:r>
    </w:p>
    <w:p w14:paraId="05119DDD" w14:textId="77777777" w:rsidR="000705DA" w:rsidRDefault="000705DA" w:rsidP="00CD5FFD">
      <w:pPr>
        <w:pStyle w:val="BodyText"/>
        <w:spacing w:before="4"/>
        <w:ind w:left="0"/>
        <w:rPr>
          <w:sz w:val="17"/>
        </w:rPr>
      </w:pPr>
    </w:p>
    <w:p w14:paraId="75C23B81" w14:textId="77777777" w:rsidR="000719CD" w:rsidRDefault="000719CD" w:rsidP="00CD5FFD">
      <w:pPr>
        <w:pStyle w:val="BodyText"/>
        <w:spacing w:before="4"/>
        <w:ind w:left="0"/>
        <w:rPr>
          <w:sz w:val="17"/>
        </w:rPr>
      </w:pPr>
    </w:p>
    <w:p w14:paraId="2CBEB0F7" w14:textId="6D155783" w:rsidR="0085027B" w:rsidRPr="00207E60" w:rsidRDefault="000719CD" w:rsidP="00CD5FFD">
      <w:pPr>
        <w:pStyle w:val="BodyText"/>
        <w:spacing w:before="4"/>
        <w:ind w:left="0"/>
        <w:rPr>
          <w:sz w:val="32"/>
          <w:szCs w:val="32"/>
        </w:rPr>
      </w:pPr>
      <w:r>
        <w:rPr>
          <w:sz w:val="17"/>
        </w:rPr>
        <w:t xml:space="preserve">                                                                            </w:t>
      </w:r>
      <w:r w:rsidR="00CD5FFD" w:rsidRPr="00207E60">
        <w:rPr>
          <w:sz w:val="17"/>
        </w:rPr>
        <w:t xml:space="preserve"> </w:t>
      </w:r>
      <w:r w:rsidR="00AB3B5F">
        <w:rPr>
          <w:b/>
          <w:bCs/>
          <w:sz w:val="32"/>
          <w:szCs w:val="32"/>
        </w:rPr>
        <w:t>10</w:t>
      </w:r>
      <w:r w:rsidR="00207E60">
        <w:rPr>
          <w:b/>
          <w:bCs/>
          <w:sz w:val="32"/>
          <w:szCs w:val="32"/>
        </w:rPr>
        <w:t>.</w:t>
      </w:r>
      <w:r w:rsidR="00CD5FFD" w:rsidRPr="00207E60">
        <w:rPr>
          <w:sz w:val="17"/>
        </w:rPr>
        <w:t xml:space="preserve">    </w:t>
      </w:r>
      <w:r w:rsidR="00CD5FFD" w:rsidRPr="00207E60">
        <w:rPr>
          <w:b/>
          <w:bCs/>
          <w:sz w:val="32"/>
          <w:szCs w:val="32"/>
        </w:rPr>
        <w:t>REFRENCES</w:t>
      </w:r>
    </w:p>
    <w:p w14:paraId="2A97B392" w14:textId="77777777" w:rsidR="0085027B" w:rsidRDefault="0085027B">
      <w:pPr>
        <w:pStyle w:val="BodyText"/>
        <w:spacing w:before="4"/>
        <w:ind w:left="0"/>
        <w:jc w:val="center"/>
        <w:rPr>
          <w:b/>
          <w:bCs/>
          <w:sz w:val="32"/>
          <w:szCs w:val="32"/>
          <w:u w:val="single"/>
        </w:rPr>
      </w:pPr>
    </w:p>
    <w:p w14:paraId="18D0B897" w14:textId="13761D99" w:rsidR="0085027B" w:rsidRDefault="00000000">
      <w:pPr>
        <w:spacing w:line="360" w:lineRule="auto"/>
        <w:jc w:val="both"/>
        <w:rPr>
          <w:sz w:val="24"/>
          <w:szCs w:val="24"/>
        </w:rPr>
      </w:pPr>
      <w:r>
        <w:rPr>
          <w:sz w:val="24"/>
          <w:szCs w:val="24"/>
        </w:rPr>
        <w:t xml:space="preserve">[1] W3Schools, “HTML Tutorial.” [Online]. Available: </w:t>
      </w:r>
      <w:hyperlink r:id="rId38" w:tgtFrame="_new" w:history="1">
        <w:r w:rsidR="0085027B">
          <w:rPr>
            <w:rStyle w:val="Hyperlink"/>
            <w:rFonts w:eastAsia="SimSun"/>
            <w:sz w:val="24"/>
            <w:szCs w:val="24"/>
          </w:rPr>
          <w:t>https://www.w3schools.com/html</w:t>
        </w:r>
      </w:hyperlink>
      <w:r>
        <w:rPr>
          <w:sz w:val="24"/>
          <w:szCs w:val="24"/>
        </w:rPr>
        <w:br/>
        <w:t>[2] MDN Web Docs, “HTML: Hyper</w:t>
      </w:r>
      <w:r w:rsidR="000D61ED">
        <w:rPr>
          <w:sz w:val="24"/>
          <w:szCs w:val="24"/>
        </w:rPr>
        <w:t xml:space="preserve"> </w:t>
      </w:r>
      <w:r>
        <w:rPr>
          <w:sz w:val="24"/>
          <w:szCs w:val="24"/>
        </w:rPr>
        <w:t xml:space="preserve">Text Markup Language.” [Online]. Available: </w:t>
      </w:r>
      <w:hyperlink r:id="rId39" w:tgtFrame="_new" w:history="1">
        <w:r w:rsidR="0085027B">
          <w:rPr>
            <w:rStyle w:val="Hyperlink"/>
            <w:rFonts w:eastAsia="SimSun"/>
            <w:sz w:val="24"/>
            <w:szCs w:val="24"/>
          </w:rPr>
          <w:t>https://developer.mozilla.org/en-US/docs/Web/HTML</w:t>
        </w:r>
      </w:hyperlink>
      <w:r>
        <w:rPr>
          <w:sz w:val="24"/>
          <w:szCs w:val="24"/>
        </w:rPr>
        <w:br/>
        <w:t>[3] W3C, “Cascading Style Sheets (CSS) Specifications.” [Online]. Available: https://www.w3.org/Style/CSS</w:t>
      </w:r>
      <w:r>
        <w:rPr>
          <w:sz w:val="24"/>
          <w:szCs w:val="24"/>
        </w:rPr>
        <w:br/>
        <w:t xml:space="preserve">[4] MDN Web Docs, “CSS: Cascading Style Sheets.” [Online]. Available: </w:t>
      </w:r>
      <w:hyperlink r:id="rId40" w:tgtFrame="_new" w:history="1">
        <w:r w:rsidR="0085027B">
          <w:rPr>
            <w:rStyle w:val="Hyperlink"/>
            <w:rFonts w:eastAsia="SimSun"/>
            <w:sz w:val="24"/>
            <w:szCs w:val="24"/>
          </w:rPr>
          <w:t>https://developer.mozilla.org/en-US/docs/Web/CSS</w:t>
        </w:r>
      </w:hyperlink>
      <w:r>
        <w:rPr>
          <w:sz w:val="24"/>
          <w:szCs w:val="24"/>
        </w:rPr>
        <w:br/>
        <w:t xml:space="preserve">[5] MDN Web Docs, “JavaScript Guide.” [Online]. Available: </w:t>
      </w:r>
      <w:hyperlink r:id="rId41" w:tgtFrame="_new" w:history="1">
        <w:r w:rsidR="0085027B">
          <w:rPr>
            <w:rStyle w:val="Hyperlink"/>
            <w:rFonts w:eastAsia="SimSun"/>
            <w:sz w:val="24"/>
            <w:szCs w:val="24"/>
          </w:rPr>
          <w:t>https://developer.mozilla.org/en-US/docs/Web/JavaScript/Guide</w:t>
        </w:r>
      </w:hyperlink>
      <w:r>
        <w:rPr>
          <w:sz w:val="24"/>
          <w:szCs w:val="24"/>
        </w:rPr>
        <w:br/>
        <w:t xml:space="preserve">[6] ECMA International, “ECMAScript Language Specification.” [Online]. Available: </w:t>
      </w:r>
      <w:hyperlink r:id="rId42" w:tgtFrame="_new" w:history="1">
        <w:r w:rsidR="0085027B">
          <w:rPr>
            <w:rStyle w:val="Hyperlink"/>
            <w:rFonts w:eastAsia="SimSun"/>
            <w:sz w:val="24"/>
            <w:szCs w:val="24"/>
          </w:rPr>
          <w:t>https://www.ecma-international.org</w:t>
        </w:r>
      </w:hyperlink>
      <w:r>
        <w:rPr>
          <w:sz w:val="24"/>
          <w:szCs w:val="24"/>
        </w:rPr>
        <w:br/>
        <w:t>[7] J. Duckett, HTML &amp; CSS: Design and Build Websites. Wiley, 2011.</w:t>
      </w:r>
      <w:r>
        <w:rPr>
          <w:sz w:val="24"/>
          <w:szCs w:val="24"/>
        </w:rPr>
        <w:br/>
        <w:t>[8] J. Duckett, JavaScript &amp; jQuery: Interactive Front-End Web Development. Wiley, 2014.</w:t>
      </w:r>
      <w:r>
        <w:rPr>
          <w:sz w:val="24"/>
          <w:szCs w:val="24"/>
        </w:rPr>
        <w:br/>
        <w:t>[9] D. Flanagan, JavaScript: The Definitive Guide. O’Reilly Media, 2020.</w:t>
      </w:r>
      <w:r>
        <w:rPr>
          <w:sz w:val="24"/>
          <w:szCs w:val="24"/>
        </w:rPr>
        <w:br/>
        <w:t>[10] E. Freeman and E. Robson, Head First HTML and CSS. O’Reilly Media, 2012.</w:t>
      </w:r>
      <w:r>
        <w:rPr>
          <w:sz w:val="24"/>
          <w:szCs w:val="24"/>
        </w:rPr>
        <w:br/>
        <w:t>[11] J. Keith and R. Andrews, HTML5 for Web Designers. A Book Apart, 2016.</w:t>
      </w:r>
      <w:r>
        <w:rPr>
          <w:sz w:val="24"/>
          <w:szCs w:val="24"/>
        </w:rPr>
        <w:br/>
        <w:t>[12] E. Meyer, CSS: The Definitive Guide. O’Reilly Media, 2011.</w:t>
      </w:r>
      <w:r>
        <w:rPr>
          <w:sz w:val="24"/>
          <w:szCs w:val="24"/>
        </w:rPr>
        <w:br/>
        <w:t>[13] D. Crockford, JavaScript: The Good Parts. O’Reilly Media, 2008.</w:t>
      </w:r>
      <w:r>
        <w:rPr>
          <w:sz w:val="24"/>
          <w:szCs w:val="24"/>
        </w:rPr>
        <w:br/>
        <w:t xml:space="preserve">[14] Stack Overflow, “Developer Community Discussions.” [Online]. Available: </w:t>
      </w:r>
      <w:hyperlink r:id="rId43" w:tgtFrame="_new" w:history="1">
        <w:r w:rsidR="0085027B">
          <w:rPr>
            <w:rStyle w:val="Hyperlink"/>
            <w:rFonts w:eastAsia="SimSun"/>
            <w:sz w:val="24"/>
            <w:szCs w:val="24"/>
          </w:rPr>
          <w:t>https://stackoverflow.com</w:t>
        </w:r>
      </w:hyperlink>
      <w:r>
        <w:rPr>
          <w:sz w:val="24"/>
          <w:szCs w:val="24"/>
        </w:rPr>
        <w:br/>
        <w:t>[15] Geeks</w:t>
      </w:r>
      <w:r w:rsidR="000D61ED">
        <w:rPr>
          <w:sz w:val="24"/>
          <w:szCs w:val="24"/>
        </w:rPr>
        <w:t xml:space="preserve"> </w:t>
      </w:r>
      <w:r>
        <w:rPr>
          <w:sz w:val="24"/>
          <w:szCs w:val="24"/>
        </w:rPr>
        <w:t>for</w:t>
      </w:r>
      <w:r w:rsidR="000D61ED">
        <w:rPr>
          <w:sz w:val="24"/>
          <w:szCs w:val="24"/>
        </w:rPr>
        <w:t xml:space="preserve"> </w:t>
      </w:r>
      <w:r>
        <w:rPr>
          <w:sz w:val="24"/>
          <w:szCs w:val="24"/>
        </w:rPr>
        <w:t xml:space="preserve">Geeks, “Web Development Tutorials.” [Online]. Available: </w:t>
      </w:r>
      <w:hyperlink r:id="rId44" w:tgtFrame="_new" w:history="1">
        <w:r w:rsidR="0085027B">
          <w:rPr>
            <w:rStyle w:val="Hyperlink"/>
            <w:rFonts w:eastAsia="SimSun"/>
            <w:sz w:val="24"/>
            <w:szCs w:val="24"/>
          </w:rPr>
          <w:t>https://www.geeksforgeeks.org</w:t>
        </w:r>
      </w:hyperlink>
    </w:p>
    <w:sectPr w:rsidR="0085027B" w:rsidSect="000705DA">
      <w:footerReference w:type="default" r:id="rId45"/>
      <w:pgSz w:w="11906" w:h="16838" w:code="9"/>
      <w:pgMar w:top="1440" w:right="1080" w:bottom="1440" w:left="216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98607" w14:textId="77777777" w:rsidR="00D31849" w:rsidRDefault="00D31849">
      <w:r>
        <w:separator/>
      </w:r>
    </w:p>
  </w:endnote>
  <w:endnote w:type="continuationSeparator" w:id="0">
    <w:p w14:paraId="33B672DB" w14:textId="77777777" w:rsidR="00D31849" w:rsidRDefault="00D31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669079"/>
      <w:docPartObj>
        <w:docPartGallery w:val="Page Numbers (Bottom of Page)"/>
        <w:docPartUnique/>
      </w:docPartObj>
    </w:sdtPr>
    <w:sdtEndPr>
      <w:rPr>
        <w:noProof/>
      </w:rPr>
    </w:sdtEndPr>
    <w:sdtContent>
      <w:p w14:paraId="3FAE2FFE" w14:textId="2B459934" w:rsidR="00042550" w:rsidRDefault="000425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ED8C87" w14:textId="65AE0316" w:rsidR="001114D7" w:rsidRPr="001114D7" w:rsidRDefault="00042550">
    <w:pPr>
      <w:pStyle w:val="Footer"/>
      <w:rPr>
        <w:lang w:val="en-IN"/>
      </w:rPr>
    </w:pPr>
    <w:r>
      <w:rPr>
        <w:lang w:val="en-IN"/>
      </w:rPr>
      <w:t>DAV UNIVERSITY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446548"/>
      <w:docPartObj>
        <w:docPartGallery w:val="Page Numbers (Bottom of Page)"/>
        <w:docPartUnique/>
      </w:docPartObj>
    </w:sdtPr>
    <w:sdtEndPr>
      <w:rPr>
        <w:noProof/>
      </w:rPr>
    </w:sdtEndPr>
    <w:sdtContent>
      <w:p w14:paraId="046D8095" w14:textId="7ED03BB0" w:rsidR="00042550" w:rsidRDefault="00042550" w:rsidP="00042550">
        <w:pPr>
          <w:pStyle w:val="Footer"/>
        </w:pPr>
      </w:p>
      <w:p w14:paraId="37F0C2DE" w14:textId="3CF8F883" w:rsidR="00042550" w:rsidRDefault="00042550" w:rsidP="00042550">
        <w:pPr>
          <w:pStyle w:val="Footer"/>
        </w:pPr>
        <w:r>
          <w:t>DAV UNIVERSITY</w:t>
        </w:r>
      </w:p>
      <w:p w14:paraId="782DFC8B" w14:textId="09161F8B" w:rsidR="001114D7" w:rsidRDefault="00042550" w:rsidP="00042550">
        <w:pPr>
          <w:pStyle w:val="Footer"/>
          <w:jc w:val="right"/>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1ACE6862" w14:textId="77777777" w:rsidR="00042550" w:rsidRDefault="00042550" w:rsidP="00042550">
    <w:pPr>
      <w:pStyle w:val="Footer"/>
      <w:jc w:val="right"/>
      <w:rPr>
        <w:noProof/>
      </w:rPr>
    </w:pPr>
  </w:p>
  <w:p w14:paraId="31354926" w14:textId="77777777" w:rsidR="00042550" w:rsidRDefault="00042550" w:rsidP="00042550">
    <w:pPr>
      <w:pStyle w:val="Footer"/>
      <w:jc w:val="right"/>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0C72" w14:textId="77777777" w:rsidR="00042550" w:rsidRDefault="00042550" w:rsidP="00042550">
    <w:pPr>
      <w:pStyle w:val="Footer"/>
    </w:pPr>
  </w:p>
  <w:p w14:paraId="7E51BC9A" w14:textId="77777777" w:rsidR="00042550" w:rsidRDefault="00042550" w:rsidP="00042550">
    <w:pPr>
      <w:pStyle w:val="Footer"/>
      <w:jc w:val="right"/>
    </w:pPr>
  </w:p>
  <w:sdt>
    <w:sdtPr>
      <w:id w:val="-1336376482"/>
      <w:docPartObj>
        <w:docPartGallery w:val="Page Numbers (Bottom of Page)"/>
        <w:docPartUnique/>
      </w:docPartObj>
    </w:sdtPr>
    <w:sdtEndPr>
      <w:rPr>
        <w:noProof/>
      </w:rPr>
    </w:sdtEndPr>
    <w:sdtContent>
      <w:p w14:paraId="710B4307" w14:textId="1FCAA202" w:rsidR="00042550" w:rsidRDefault="00042550" w:rsidP="00042550">
        <w:pPr>
          <w:pStyle w:val="Footer"/>
          <w:jc w:val="center"/>
        </w:pPr>
        <w:r>
          <w:tab/>
        </w:r>
        <w:r>
          <w:tab/>
        </w:r>
        <w:r>
          <w:tab/>
          <w:t xml:space="preserve">     </w:t>
        </w:r>
        <w:r>
          <w:fldChar w:fldCharType="begin"/>
        </w:r>
        <w:r>
          <w:instrText xml:space="preserve"> PAGE   \* MERGEFORMAT </w:instrText>
        </w:r>
        <w:r>
          <w:fldChar w:fldCharType="separate"/>
        </w:r>
        <w:r>
          <w:rPr>
            <w:noProof/>
          </w:rPr>
          <w:t>2</w:t>
        </w:r>
        <w:r>
          <w:rPr>
            <w:noProof/>
          </w:rPr>
          <w:fldChar w:fldCharType="end"/>
        </w:r>
      </w:p>
    </w:sdtContent>
  </w:sdt>
  <w:p w14:paraId="69A3B49A" w14:textId="3D6544C0" w:rsidR="00042550" w:rsidRPr="00042550" w:rsidRDefault="00042550" w:rsidP="00042550">
    <w:pPr>
      <w:pStyle w:val="Footer"/>
      <w:rPr>
        <w:noProof/>
      </w:rPr>
    </w:pPr>
    <w:r>
      <w:rPr>
        <w:lang w:val="en-IN"/>
      </w:rPr>
      <w:t>DAV UNIVERSITY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387217"/>
      <w:docPartObj>
        <w:docPartGallery w:val="Page Numbers (Bottom of Page)"/>
        <w:docPartUnique/>
      </w:docPartObj>
    </w:sdtPr>
    <w:sdtEndPr>
      <w:rPr>
        <w:noProof/>
      </w:rPr>
    </w:sdtEndPr>
    <w:sdtContent>
      <w:p w14:paraId="294AEE67" w14:textId="75B31166" w:rsidR="00042550" w:rsidRDefault="000425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42FD61" w14:textId="0365ABE1" w:rsidR="002B4F38" w:rsidRPr="001114D7" w:rsidRDefault="00042550" w:rsidP="00042550">
    <w:pPr>
      <w:pStyle w:val="Footer"/>
    </w:pPr>
    <w:r>
      <w:t>DAV UNIVERSITY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181966"/>
      <w:docPartObj>
        <w:docPartGallery w:val="Page Numbers (Bottom of Page)"/>
        <w:docPartUnique/>
      </w:docPartObj>
    </w:sdtPr>
    <w:sdtEndPr>
      <w:rPr>
        <w:noProof/>
      </w:rPr>
    </w:sdtEndPr>
    <w:sdtContent>
      <w:p w14:paraId="054D8617" w14:textId="00508448" w:rsidR="00042550" w:rsidRDefault="000425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4377F5" w14:textId="5C665541" w:rsidR="002B4F38" w:rsidRPr="00E4026E" w:rsidRDefault="00042550" w:rsidP="00042550">
    <w:pPr>
      <w:pStyle w:val="Footer"/>
      <w:tabs>
        <w:tab w:val="center" w:pos="4500"/>
        <w:tab w:val="left" w:pos="6000"/>
      </w:tabs>
      <w:jc w:val="both"/>
      <w:rPr>
        <w:lang w:val="en-IN"/>
      </w:rPr>
    </w:pPr>
    <w:r>
      <w:rPr>
        <w:lang w:val="en-IN"/>
      </w:rPr>
      <w:t xml:space="preserve">DAV UNIVERSITY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5AFC3" w14:textId="77777777" w:rsidR="00D31849" w:rsidRDefault="00D31849">
      <w:r>
        <w:separator/>
      </w:r>
    </w:p>
  </w:footnote>
  <w:footnote w:type="continuationSeparator" w:id="0">
    <w:p w14:paraId="50515886" w14:textId="77777777" w:rsidR="00D31849" w:rsidRDefault="00D318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3099C" w14:textId="6A3EEF2A" w:rsidR="000705DA" w:rsidRPr="000705DA" w:rsidRDefault="000705DA" w:rsidP="000705DA">
    <w:pPr>
      <w:pStyle w:val="Header"/>
      <w:ind w:left="2160"/>
      <w:rPr>
        <w:lang w:val="en-IN"/>
      </w:rP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59F7B" w14:textId="77777777" w:rsidR="000705DA" w:rsidRPr="000705DA" w:rsidRDefault="000705DA" w:rsidP="000705DA">
    <w:pPr>
      <w:pStyle w:val="Header"/>
      <w:ind w:left="2160"/>
      <w:jc w:val="right"/>
      <w:rPr>
        <w:lang w:val="en-IN"/>
      </w:rP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46CE" w14:textId="77777777" w:rsidR="000705DA" w:rsidRDefault="000705DA" w:rsidP="000705DA">
    <w:pPr>
      <w:pStyle w:val="Header"/>
      <w:ind w:left="2160"/>
      <w:jc w:val="right"/>
      <w:rPr>
        <w:lang w:val="en-IN"/>
      </w:rPr>
    </w:pPr>
    <w:r>
      <w:t>HER</w:t>
    </w:r>
    <w:r>
      <w:rPr>
        <w:lang w:val="en-IN"/>
      </w:rPr>
      <w:t xml:space="preserve">-ALERT: A Smart Womne Safety Website Building Using Frontend Technologies </w:t>
    </w:r>
  </w:p>
  <w:p w14:paraId="650AD8D5" w14:textId="77777777" w:rsidR="000705DA" w:rsidRPr="000705DA" w:rsidRDefault="000705DA" w:rsidP="000705DA">
    <w:pPr>
      <w:pStyle w:val="Header"/>
      <w:ind w:left="2160"/>
      <w:jc w:val="right"/>
      <w:rPr>
        <w:lang w:val="en-IN"/>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5" type="#_x0000_t75" style="width:384pt;height:384pt" o:bullet="t">
        <v:imagedata r:id="rId1" o:title=""/>
      </v:shape>
    </w:pict>
  </w:numPicBullet>
  <w:abstractNum w:abstractNumId="0" w15:restartNumberingAfterBreak="0">
    <w:nsid w:val="B5E306ED"/>
    <w:multiLevelType w:val="multilevel"/>
    <w:tmpl w:val="B5E306ED"/>
    <w:lvl w:ilvl="0">
      <w:numFmt w:val="bullet"/>
      <w:lvlText w:val=""/>
      <w:lvlJc w:val="left"/>
      <w:pPr>
        <w:ind w:left="410"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762" w:hanging="360"/>
      </w:pPr>
      <w:rPr>
        <w:rFonts w:hint="default"/>
        <w:lang w:val="en-US" w:eastAsia="en-US" w:bidi="ar-SA"/>
      </w:rPr>
    </w:lvl>
    <w:lvl w:ilvl="2">
      <w:numFmt w:val="bullet"/>
      <w:lvlText w:val="•"/>
      <w:lvlJc w:val="left"/>
      <w:pPr>
        <w:ind w:left="1104" w:hanging="360"/>
      </w:pPr>
      <w:rPr>
        <w:rFonts w:hint="default"/>
        <w:lang w:val="en-US" w:eastAsia="en-US" w:bidi="ar-SA"/>
      </w:rPr>
    </w:lvl>
    <w:lvl w:ilvl="3">
      <w:numFmt w:val="bullet"/>
      <w:lvlText w:val="•"/>
      <w:lvlJc w:val="left"/>
      <w:pPr>
        <w:ind w:left="1447" w:hanging="360"/>
      </w:pPr>
      <w:rPr>
        <w:rFonts w:hint="default"/>
        <w:lang w:val="en-US" w:eastAsia="en-US" w:bidi="ar-SA"/>
      </w:rPr>
    </w:lvl>
    <w:lvl w:ilvl="4">
      <w:numFmt w:val="bullet"/>
      <w:lvlText w:val="•"/>
      <w:lvlJc w:val="left"/>
      <w:pPr>
        <w:ind w:left="1789" w:hanging="360"/>
      </w:pPr>
      <w:rPr>
        <w:rFonts w:hint="default"/>
        <w:lang w:val="en-US" w:eastAsia="en-US" w:bidi="ar-SA"/>
      </w:rPr>
    </w:lvl>
    <w:lvl w:ilvl="5">
      <w:numFmt w:val="bullet"/>
      <w:lvlText w:val="•"/>
      <w:lvlJc w:val="left"/>
      <w:pPr>
        <w:ind w:left="2132" w:hanging="360"/>
      </w:pPr>
      <w:rPr>
        <w:rFonts w:hint="default"/>
        <w:lang w:val="en-US" w:eastAsia="en-US" w:bidi="ar-SA"/>
      </w:rPr>
    </w:lvl>
    <w:lvl w:ilvl="6">
      <w:numFmt w:val="bullet"/>
      <w:lvlText w:val="•"/>
      <w:lvlJc w:val="left"/>
      <w:pPr>
        <w:ind w:left="2474" w:hanging="360"/>
      </w:pPr>
      <w:rPr>
        <w:rFonts w:hint="default"/>
        <w:lang w:val="en-US" w:eastAsia="en-US" w:bidi="ar-SA"/>
      </w:rPr>
    </w:lvl>
    <w:lvl w:ilvl="7">
      <w:numFmt w:val="bullet"/>
      <w:lvlText w:val="•"/>
      <w:lvlJc w:val="left"/>
      <w:pPr>
        <w:ind w:left="2816" w:hanging="360"/>
      </w:pPr>
      <w:rPr>
        <w:rFonts w:hint="default"/>
        <w:lang w:val="en-US" w:eastAsia="en-US" w:bidi="ar-SA"/>
      </w:rPr>
    </w:lvl>
    <w:lvl w:ilvl="8">
      <w:numFmt w:val="bullet"/>
      <w:lvlText w:val="•"/>
      <w:lvlJc w:val="left"/>
      <w:pPr>
        <w:ind w:left="3159" w:hanging="360"/>
      </w:pPr>
      <w:rPr>
        <w:rFonts w:hint="default"/>
        <w:lang w:val="en-US" w:eastAsia="en-US" w:bidi="ar-SA"/>
      </w:rPr>
    </w:lvl>
  </w:abstractNum>
  <w:abstractNum w:abstractNumId="1" w15:restartNumberingAfterBreak="0">
    <w:nsid w:val="BF205925"/>
    <w:multiLevelType w:val="multilevel"/>
    <w:tmpl w:val="BF205925"/>
    <w:lvl w:ilvl="0">
      <w:numFmt w:val="bullet"/>
      <w:lvlText w:val=""/>
      <w:lvlJc w:val="left"/>
      <w:pPr>
        <w:ind w:left="410"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762" w:hanging="360"/>
      </w:pPr>
      <w:rPr>
        <w:rFonts w:hint="default"/>
        <w:lang w:val="en-US" w:eastAsia="en-US" w:bidi="ar-SA"/>
      </w:rPr>
    </w:lvl>
    <w:lvl w:ilvl="2">
      <w:numFmt w:val="bullet"/>
      <w:lvlText w:val="•"/>
      <w:lvlJc w:val="left"/>
      <w:pPr>
        <w:ind w:left="1104" w:hanging="360"/>
      </w:pPr>
      <w:rPr>
        <w:rFonts w:hint="default"/>
        <w:lang w:val="en-US" w:eastAsia="en-US" w:bidi="ar-SA"/>
      </w:rPr>
    </w:lvl>
    <w:lvl w:ilvl="3">
      <w:numFmt w:val="bullet"/>
      <w:lvlText w:val="•"/>
      <w:lvlJc w:val="left"/>
      <w:pPr>
        <w:ind w:left="1447" w:hanging="360"/>
      </w:pPr>
      <w:rPr>
        <w:rFonts w:hint="default"/>
        <w:lang w:val="en-US" w:eastAsia="en-US" w:bidi="ar-SA"/>
      </w:rPr>
    </w:lvl>
    <w:lvl w:ilvl="4">
      <w:numFmt w:val="bullet"/>
      <w:lvlText w:val="•"/>
      <w:lvlJc w:val="left"/>
      <w:pPr>
        <w:ind w:left="1789" w:hanging="360"/>
      </w:pPr>
      <w:rPr>
        <w:rFonts w:hint="default"/>
        <w:lang w:val="en-US" w:eastAsia="en-US" w:bidi="ar-SA"/>
      </w:rPr>
    </w:lvl>
    <w:lvl w:ilvl="5">
      <w:numFmt w:val="bullet"/>
      <w:lvlText w:val="•"/>
      <w:lvlJc w:val="left"/>
      <w:pPr>
        <w:ind w:left="2132" w:hanging="360"/>
      </w:pPr>
      <w:rPr>
        <w:rFonts w:hint="default"/>
        <w:lang w:val="en-US" w:eastAsia="en-US" w:bidi="ar-SA"/>
      </w:rPr>
    </w:lvl>
    <w:lvl w:ilvl="6">
      <w:numFmt w:val="bullet"/>
      <w:lvlText w:val="•"/>
      <w:lvlJc w:val="left"/>
      <w:pPr>
        <w:ind w:left="2474" w:hanging="360"/>
      </w:pPr>
      <w:rPr>
        <w:rFonts w:hint="default"/>
        <w:lang w:val="en-US" w:eastAsia="en-US" w:bidi="ar-SA"/>
      </w:rPr>
    </w:lvl>
    <w:lvl w:ilvl="7">
      <w:numFmt w:val="bullet"/>
      <w:lvlText w:val="•"/>
      <w:lvlJc w:val="left"/>
      <w:pPr>
        <w:ind w:left="2816" w:hanging="360"/>
      </w:pPr>
      <w:rPr>
        <w:rFonts w:hint="default"/>
        <w:lang w:val="en-US" w:eastAsia="en-US" w:bidi="ar-SA"/>
      </w:rPr>
    </w:lvl>
    <w:lvl w:ilvl="8">
      <w:numFmt w:val="bullet"/>
      <w:lvlText w:val="•"/>
      <w:lvlJc w:val="left"/>
      <w:pPr>
        <w:ind w:left="3159" w:hanging="360"/>
      </w:pPr>
      <w:rPr>
        <w:rFonts w:hint="default"/>
        <w:lang w:val="en-US" w:eastAsia="en-US" w:bidi="ar-SA"/>
      </w:rPr>
    </w:lvl>
  </w:abstractNum>
  <w:abstractNum w:abstractNumId="2" w15:restartNumberingAfterBreak="0">
    <w:nsid w:val="CF092B84"/>
    <w:multiLevelType w:val="multilevel"/>
    <w:tmpl w:val="CF092B84"/>
    <w:lvl w:ilvl="0">
      <w:numFmt w:val="bullet"/>
      <w:lvlText w:val=""/>
      <w:lvlJc w:val="left"/>
      <w:pPr>
        <w:ind w:left="410"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762" w:hanging="360"/>
      </w:pPr>
      <w:rPr>
        <w:rFonts w:hint="default"/>
        <w:lang w:val="en-US" w:eastAsia="en-US" w:bidi="ar-SA"/>
      </w:rPr>
    </w:lvl>
    <w:lvl w:ilvl="2">
      <w:numFmt w:val="bullet"/>
      <w:lvlText w:val="•"/>
      <w:lvlJc w:val="left"/>
      <w:pPr>
        <w:ind w:left="1104" w:hanging="360"/>
      </w:pPr>
      <w:rPr>
        <w:rFonts w:hint="default"/>
        <w:lang w:val="en-US" w:eastAsia="en-US" w:bidi="ar-SA"/>
      </w:rPr>
    </w:lvl>
    <w:lvl w:ilvl="3">
      <w:numFmt w:val="bullet"/>
      <w:lvlText w:val="•"/>
      <w:lvlJc w:val="left"/>
      <w:pPr>
        <w:ind w:left="1447" w:hanging="360"/>
      </w:pPr>
      <w:rPr>
        <w:rFonts w:hint="default"/>
        <w:lang w:val="en-US" w:eastAsia="en-US" w:bidi="ar-SA"/>
      </w:rPr>
    </w:lvl>
    <w:lvl w:ilvl="4">
      <w:numFmt w:val="bullet"/>
      <w:lvlText w:val="•"/>
      <w:lvlJc w:val="left"/>
      <w:pPr>
        <w:ind w:left="1789" w:hanging="360"/>
      </w:pPr>
      <w:rPr>
        <w:rFonts w:hint="default"/>
        <w:lang w:val="en-US" w:eastAsia="en-US" w:bidi="ar-SA"/>
      </w:rPr>
    </w:lvl>
    <w:lvl w:ilvl="5">
      <w:numFmt w:val="bullet"/>
      <w:lvlText w:val="•"/>
      <w:lvlJc w:val="left"/>
      <w:pPr>
        <w:ind w:left="2132" w:hanging="360"/>
      </w:pPr>
      <w:rPr>
        <w:rFonts w:hint="default"/>
        <w:lang w:val="en-US" w:eastAsia="en-US" w:bidi="ar-SA"/>
      </w:rPr>
    </w:lvl>
    <w:lvl w:ilvl="6">
      <w:numFmt w:val="bullet"/>
      <w:lvlText w:val="•"/>
      <w:lvlJc w:val="left"/>
      <w:pPr>
        <w:ind w:left="2474" w:hanging="360"/>
      </w:pPr>
      <w:rPr>
        <w:rFonts w:hint="default"/>
        <w:lang w:val="en-US" w:eastAsia="en-US" w:bidi="ar-SA"/>
      </w:rPr>
    </w:lvl>
    <w:lvl w:ilvl="7">
      <w:numFmt w:val="bullet"/>
      <w:lvlText w:val="•"/>
      <w:lvlJc w:val="left"/>
      <w:pPr>
        <w:ind w:left="2816" w:hanging="360"/>
      </w:pPr>
      <w:rPr>
        <w:rFonts w:hint="default"/>
        <w:lang w:val="en-US" w:eastAsia="en-US" w:bidi="ar-SA"/>
      </w:rPr>
    </w:lvl>
    <w:lvl w:ilvl="8">
      <w:numFmt w:val="bullet"/>
      <w:lvlText w:val="•"/>
      <w:lvlJc w:val="left"/>
      <w:pPr>
        <w:ind w:left="3159" w:hanging="360"/>
      </w:pPr>
      <w:rPr>
        <w:rFonts w:hint="default"/>
        <w:lang w:val="en-US" w:eastAsia="en-US" w:bidi="ar-SA"/>
      </w:rPr>
    </w:lvl>
  </w:abstractNum>
  <w:abstractNum w:abstractNumId="3" w15:restartNumberingAfterBreak="0">
    <w:nsid w:val="0053208E"/>
    <w:multiLevelType w:val="multilevel"/>
    <w:tmpl w:val="0053208E"/>
    <w:lvl w:ilvl="0">
      <w:numFmt w:val="bullet"/>
      <w:lvlText w:val=""/>
      <w:lvlJc w:val="left"/>
      <w:pPr>
        <w:ind w:left="410"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762" w:hanging="360"/>
      </w:pPr>
      <w:rPr>
        <w:rFonts w:hint="default"/>
        <w:lang w:val="en-US" w:eastAsia="en-US" w:bidi="ar-SA"/>
      </w:rPr>
    </w:lvl>
    <w:lvl w:ilvl="2">
      <w:numFmt w:val="bullet"/>
      <w:lvlText w:val="•"/>
      <w:lvlJc w:val="left"/>
      <w:pPr>
        <w:ind w:left="1104" w:hanging="360"/>
      </w:pPr>
      <w:rPr>
        <w:rFonts w:hint="default"/>
        <w:lang w:val="en-US" w:eastAsia="en-US" w:bidi="ar-SA"/>
      </w:rPr>
    </w:lvl>
    <w:lvl w:ilvl="3">
      <w:numFmt w:val="bullet"/>
      <w:lvlText w:val="•"/>
      <w:lvlJc w:val="left"/>
      <w:pPr>
        <w:ind w:left="1447" w:hanging="360"/>
      </w:pPr>
      <w:rPr>
        <w:rFonts w:hint="default"/>
        <w:lang w:val="en-US" w:eastAsia="en-US" w:bidi="ar-SA"/>
      </w:rPr>
    </w:lvl>
    <w:lvl w:ilvl="4">
      <w:numFmt w:val="bullet"/>
      <w:lvlText w:val="•"/>
      <w:lvlJc w:val="left"/>
      <w:pPr>
        <w:ind w:left="1789" w:hanging="360"/>
      </w:pPr>
      <w:rPr>
        <w:rFonts w:hint="default"/>
        <w:lang w:val="en-US" w:eastAsia="en-US" w:bidi="ar-SA"/>
      </w:rPr>
    </w:lvl>
    <w:lvl w:ilvl="5">
      <w:numFmt w:val="bullet"/>
      <w:lvlText w:val="•"/>
      <w:lvlJc w:val="left"/>
      <w:pPr>
        <w:ind w:left="2132" w:hanging="360"/>
      </w:pPr>
      <w:rPr>
        <w:rFonts w:hint="default"/>
        <w:lang w:val="en-US" w:eastAsia="en-US" w:bidi="ar-SA"/>
      </w:rPr>
    </w:lvl>
    <w:lvl w:ilvl="6">
      <w:numFmt w:val="bullet"/>
      <w:lvlText w:val="•"/>
      <w:lvlJc w:val="left"/>
      <w:pPr>
        <w:ind w:left="2474" w:hanging="360"/>
      </w:pPr>
      <w:rPr>
        <w:rFonts w:hint="default"/>
        <w:lang w:val="en-US" w:eastAsia="en-US" w:bidi="ar-SA"/>
      </w:rPr>
    </w:lvl>
    <w:lvl w:ilvl="7">
      <w:numFmt w:val="bullet"/>
      <w:lvlText w:val="•"/>
      <w:lvlJc w:val="left"/>
      <w:pPr>
        <w:ind w:left="2816" w:hanging="360"/>
      </w:pPr>
      <w:rPr>
        <w:rFonts w:hint="default"/>
        <w:lang w:val="en-US" w:eastAsia="en-US" w:bidi="ar-SA"/>
      </w:rPr>
    </w:lvl>
    <w:lvl w:ilvl="8">
      <w:numFmt w:val="bullet"/>
      <w:lvlText w:val="•"/>
      <w:lvlJc w:val="left"/>
      <w:pPr>
        <w:ind w:left="3159" w:hanging="360"/>
      </w:pPr>
      <w:rPr>
        <w:rFonts w:hint="default"/>
        <w:lang w:val="en-US" w:eastAsia="en-US" w:bidi="ar-SA"/>
      </w:rPr>
    </w:lvl>
  </w:abstractNum>
  <w:abstractNum w:abstractNumId="4" w15:restartNumberingAfterBreak="0">
    <w:nsid w:val="03D62ECE"/>
    <w:multiLevelType w:val="multilevel"/>
    <w:tmpl w:val="03D62ECE"/>
    <w:lvl w:ilvl="0">
      <w:numFmt w:val="bullet"/>
      <w:lvlText w:val=""/>
      <w:lvlJc w:val="left"/>
      <w:pPr>
        <w:ind w:left="410"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762" w:hanging="360"/>
      </w:pPr>
      <w:rPr>
        <w:rFonts w:hint="default"/>
        <w:lang w:val="en-US" w:eastAsia="en-US" w:bidi="ar-SA"/>
      </w:rPr>
    </w:lvl>
    <w:lvl w:ilvl="2">
      <w:numFmt w:val="bullet"/>
      <w:lvlText w:val="•"/>
      <w:lvlJc w:val="left"/>
      <w:pPr>
        <w:ind w:left="1104" w:hanging="360"/>
      </w:pPr>
      <w:rPr>
        <w:rFonts w:hint="default"/>
        <w:lang w:val="en-US" w:eastAsia="en-US" w:bidi="ar-SA"/>
      </w:rPr>
    </w:lvl>
    <w:lvl w:ilvl="3">
      <w:numFmt w:val="bullet"/>
      <w:lvlText w:val="•"/>
      <w:lvlJc w:val="left"/>
      <w:pPr>
        <w:ind w:left="1447" w:hanging="360"/>
      </w:pPr>
      <w:rPr>
        <w:rFonts w:hint="default"/>
        <w:lang w:val="en-US" w:eastAsia="en-US" w:bidi="ar-SA"/>
      </w:rPr>
    </w:lvl>
    <w:lvl w:ilvl="4">
      <w:numFmt w:val="bullet"/>
      <w:lvlText w:val="•"/>
      <w:lvlJc w:val="left"/>
      <w:pPr>
        <w:ind w:left="1789" w:hanging="360"/>
      </w:pPr>
      <w:rPr>
        <w:rFonts w:hint="default"/>
        <w:lang w:val="en-US" w:eastAsia="en-US" w:bidi="ar-SA"/>
      </w:rPr>
    </w:lvl>
    <w:lvl w:ilvl="5">
      <w:numFmt w:val="bullet"/>
      <w:lvlText w:val="•"/>
      <w:lvlJc w:val="left"/>
      <w:pPr>
        <w:ind w:left="2132" w:hanging="360"/>
      </w:pPr>
      <w:rPr>
        <w:rFonts w:hint="default"/>
        <w:lang w:val="en-US" w:eastAsia="en-US" w:bidi="ar-SA"/>
      </w:rPr>
    </w:lvl>
    <w:lvl w:ilvl="6">
      <w:numFmt w:val="bullet"/>
      <w:lvlText w:val="•"/>
      <w:lvlJc w:val="left"/>
      <w:pPr>
        <w:ind w:left="2474" w:hanging="360"/>
      </w:pPr>
      <w:rPr>
        <w:rFonts w:hint="default"/>
        <w:lang w:val="en-US" w:eastAsia="en-US" w:bidi="ar-SA"/>
      </w:rPr>
    </w:lvl>
    <w:lvl w:ilvl="7">
      <w:numFmt w:val="bullet"/>
      <w:lvlText w:val="•"/>
      <w:lvlJc w:val="left"/>
      <w:pPr>
        <w:ind w:left="2816" w:hanging="360"/>
      </w:pPr>
      <w:rPr>
        <w:rFonts w:hint="default"/>
        <w:lang w:val="en-US" w:eastAsia="en-US" w:bidi="ar-SA"/>
      </w:rPr>
    </w:lvl>
    <w:lvl w:ilvl="8">
      <w:numFmt w:val="bullet"/>
      <w:lvlText w:val="•"/>
      <w:lvlJc w:val="left"/>
      <w:pPr>
        <w:ind w:left="3159" w:hanging="360"/>
      </w:pPr>
      <w:rPr>
        <w:rFonts w:hint="default"/>
        <w:lang w:val="en-US" w:eastAsia="en-US" w:bidi="ar-SA"/>
      </w:rPr>
    </w:lvl>
  </w:abstractNum>
  <w:abstractNum w:abstractNumId="5" w15:restartNumberingAfterBreak="0">
    <w:nsid w:val="0E271679"/>
    <w:multiLevelType w:val="multilevel"/>
    <w:tmpl w:val="A374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E021A"/>
    <w:multiLevelType w:val="multilevel"/>
    <w:tmpl w:val="185E021A"/>
    <w:lvl w:ilvl="0">
      <w:start w:val="1"/>
      <w:numFmt w:val="bullet"/>
      <w:lvlText w:val=""/>
      <w:lvlJc w:val="left"/>
      <w:pPr>
        <w:ind w:left="1260" w:hanging="360"/>
      </w:pPr>
      <w:rPr>
        <w:rFonts w:ascii="Wingdings" w:hAnsi="Wingdings"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7" w15:restartNumberingAfterBreak="0">
    <w:nsid w:val="1EB117CE"/>
    <w:multiLevelType w:val="multilevel"/>
    <w:tmpl w:val="1EB117CE"/>
    <w:lvl w:ilvl="0">
      <w:start w:val="1"/>
      <w:numFmt w:val="bullet"/>
      <w:lvlText w:val=""/>
      <w:lvlJc w:val="left"/>
      <w:pPr>
        <w:ind w:left="990" w:hanging="360"/>
      </w:pPr>
      <w:rPr>
        <w:rFonts w:ascii="Wingdings" w:hAnsi="Wingdings"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abstractNum w:abstractNumId="8" w15:restartNumberingAfterBreak="0">
    <w:nsid w:val="25B654F3"/>
    <w:multiLevelType w:val="multilevel"/>
    <w:tmpl w:val="25B654F3"/>
    <w:lvl w:ilvl="0">
      <w:numFmt w:val="bullet"/>
      <w:lvlText w:val=""/>
      <w:lvlJc w:val="left"/>
      <w:pPr>
        <w:ind w:left="410"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762" w:hanging="360"/>
      </w:pPr>
      <w:rPr>
        <w:rFonts w:hint="default"/>
        <w:lang w:val="en-US" w:eastAsia="en-US" w:bidi="ar-SA"/>
      </w:rPr>
    </w:lvl>
    <w:lvl w:ilvl="2">
      <w:numFmt w:val="bullet"/>
      <w:lvlText w:val="•"/>
      <w:lvlJc w:val="left"/>
      <w:pPr>
        <w:ind w:left="1104" w:hanging="360"/>
      </w:pPr>
      <w:rPr>
        <w:rFonts w:hint="default"/>
        <w:lang w:val="en-US" w:eastAsia="en-US" w:bidi="ar-SA"/>
      </w:rPr>
    </w:lvl>
    <w:lvl w:ilvl="3">
      <w:numFmt w:val="bullet"/>
      <w:lvlText w:val="•"/>
      <w:lvlJc w:val="left"/>
      <w:pPr>
        <w:ind w:left="1447" w:hanging="360"/>
      </w:pPr>
      <w:rPr>
        <w:rFonts w:hint="default"/>
        <w:lang w:val="en-US" w:eastAsia="en-US" w:bidi="ar-SA"/>
      </w:rPr>
    </w:lvl>
    <w:lvl w:ilvl="4">
      <w:numFmt w:val="bullet"/>
      <w:lvlText w:val="•"/>
      <w:lvlJc w:val="left"/>
      <w:pPr>
        <w:ind w:left="1789" w:hanging="360"/>
      </w:pPr>
      <w:rPr>
        <w:rFonts w:hint="default"/>
        <w:lang w:val="en-US" w:eastAsia="en-US" w:bidi="ar-SA"/>
      </w:rPr>
    </w:lvl>
    <w:lvl w:ilvl="5">
      <w:numFmt w:val="bullet"/>
      <w:lvlText w:val="•"/>
      <w:lvlJc w:val="left"/>
      <w:pPr>
        <w:ind w:left="2132" w:hanging="360"/>
      </w:pPr>
      <w:rPr>
        <w:rFonts w:hint="default"/>
        <w:lang w:val="en-US" w:eastAsia="en-US" w:bidi="ar-SA"/>
      </w:rPr>
    </w:lvl>
    <w:lvl w:ilvl="6">
      <w:numFmt w:val="bullet"/>
      <w:lvlText w:val="•"/>
      <w:lvlJc w:val="left"/>
      <w:pPr>
        <w:ind w:left="2474" w:hanging="360"/>
      </w:pPr>
      <w:rPr>
        <w:rFonts w:hint="default"/>
        <w:lang w:val="en-US" w:eastAsia="en-US" w:bidi="ar-SA"/>
      </w:rPr>
    </w:lvl>
    <w:lvl w:ilvl="7">
      <w:numFmt w:val="bullet"/>
      <w:lvlText w:val="•"/>
      <w:lvlJc w:val="left"/>
      <w:pPr>
        <w:ind w:left="2816" w:hanging="360"/>
      </w:pPr>
      <w:rPr>
        <w:rFonts w:hint="default"/>
        <w:lang w:val="en-US" w:eastAsia="en-US" w:bidi="ar-SA"/>
      </w:rPr>
    </w:lvl>
    <w:lvl w:ilvl="8">
      <w:numFmt w:val="bullet"/>
      <w:lvlText w:val="•"/>
      <w:lvlJc w:val="left"/>
      <w:pPr>
        <w:ind w:left="3159" w:hanging="360"/>
      </w:pPr>
      <w:rPr>
        <w:rFonts w:hint="default"/>
        <w:lang w:val="en-US" w:eastAsia="en-US" w:bidi="ar-SA"/>
      </w:rPr>
    </w:lvl>
  </w:abstractNum>
  <w:abstractNum w:abstractNumId="9" w15:restartNumberingAfterBreak="0">
    <w:nsid w:val="25EF6DF4"/>
    <w:multiLevelType w:val="multilevel"/>
    <w:tmpl w:val="25EF6DF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676254F"/>
    <w:multiLevelType w:val="multilevel"/>
    <w:tmpl w:val="DC80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72657"/>
    <w:multiLevelType w:val="multilevel"/>
    <w:tmpl w:val="2AEA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47F39"/>
    <w:multiLevelType w:val="multilevel"/>
    <w:tmpl w:val="19D09E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40FB0"/>
    <w:multiLevelType w:val="multilevel"/>
    <w:tmpl w:val="44A40FB0"/>
    <w:lvl w:ilvl="0">
      <w:start w:val="1"/>
      <w:numFmt w:val="bullet"/>
      <w:lvlText w:val=""/>
      <w:lvlPicBulletId w:val="0"/>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83D171A"/>
    <w:multiLevelType w:val="multilevel"/>
    <w:tmpl w:val="E21C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60E47"/>
    <w:multiLevelType w:val="hybridMultilevel"/>
    <w:tmpl w:val="1B165B36"/>
    <w:lvl w:ilvl="0" w:tplc="EB2459A2">
      <w:start w:val="7"/>
      <w:numFmt w:val="decimal"/>
      <w:lvlText w:val="%1."/>
      <w:lvlJc w:val="left"/>
      <w:pPr>
        <w:ind w:left="2844" w:hanging="360"/>
      </w:pPr>
      <w:rPr>
        <w:rFonts w:hint="default"/>
      </w:rPr>
    </w:lvl>
    <w:lvl w:ilvl="1" w:tplc="40090019" w:tentative="1">
      <w:start w:val="1"/>
      <w:numFmt w:val="lowerLetter"/>
      <w:lvlText w:val="%2."/>
      <w:lvlJc w:val="left"/>
      <w:pPr>
        <w:ind w:left="3564" w:hanging="360"/>
      </w:pPr>
    </w:lvl>
    <w:lvl w:ilvl="2" w:tplc="4009001B" w:tentative="1">
      <w:start w:val="1"/>
      <w:numFmt w:val="lowerRoman"/>
      <w:lvlText w:val="%3."/>
      <w:lvlJc w:val="right"/>
      <w:pPr>
        <w:ind w:left="4284" w:hanging="180"/>
      </w:pPr>
    </w:lvl>
    <w:lvl w:ilvl="3" w:tplc="4009000F" w:tentative="1">
      <w:start w:val="1"/>
      <w:numFmt w:val="decimal"/>
      <w:lvlText w:val="%4."/>
      <w:lvlJc w:val="left"/>
      <w:pPr>
        <w:ind w:left="5004" w:hanging="360"/>
      </w:pPr>
    </w:lvl>
    <w:lvl w:ilvl="4" w:tplc="40090019" w:tentative="1">
      <w:start w:val="1"/>
      <w:numFmt w:val="lowerLetter"/>
      <w:lvlText w:val="%5."/>
      <w:lvlJc w:val="left"/>
      <w:pPr>
        <w:ind w:left="5724" w:hanging="360"/>
      </w:pPr>
    </w:lvl>
    <w:lvl w:ilvl="5" w:tplc="4009001B" w:tentative="1">
      <w:start w:val="1"/>
      <w:numFmt w:val="lowerRoman"/>
      <w:lvlText w:val="%6."/>
      <w:lvlJc w:val="right"/>
      <w:pPr>
        <w:ind w:left="6444" w:hanging="180"/>
      </w:pPr>
    </w:lvl>
    <w:lvl w:ilvl="6" w:tplc="4009000F" w:tentative="1">
      <w:start w:val="1"/>
      <w:numFmt w:val="decimal"/>
      <w:lvlText w:val="%7."/>
      <w:lvlJc w:val="left"/>
      <w:pPr>
        <w:ind w:left="7164" w:hanging="360"/>
      </w:pPr>
    </w:lvl>
    <w:lvl w:ilvl="7" w:tplc="40090019" w:tentative="1">
      <w:start w:val="1"/>
      <w:numFmt w:val="lowerLetter"/>
      <w:lvlText w:val="%8."/>
      <w:lvlJc w:val="left"/>
      <w:pPr>
        <w:ind w:left="7884" w:hanging="360"/>
      </w:pPr>
    </w:lvl>
    <w:lvl w:ilvl="8" w:tplc="4009001B" w:tentative="1">
      <w:start w:val="1"/>
      <w:numFmt w:val="lowerRoman"/>
      <w:lvlText w:val="%9."/>
      <w:lvlJc w:val="right"/>
      <w:pPr>
        <w:ind w:left="8604" w:hanging="180"/>
      </w:pPr>
    </w:lvl>
  </w:abstractNum>
  <w:abstractNum w:abstractNumId="16" w15:restartNumberingAfterBreak="0">
    <w:nsid w:val="555C66C9"/>
    <w:multiLevelType w:val="hybridMultilevel"/>
    <w:tmpl w:val="796A7C6A"/>
    <w:lvl w:ilvl="0" w:tplc="3CA85AB6">
      <w:start w:val="1"/>
      <w:numFmt w:val="decimal"/>
      <w:lvlText w:val="%1."/>
      <w:lvlJc w:val="left"/>
      <w:pPr>
        <w:ind w:left="3084" w:hanging="360"/>
      </w:pPr>
      <w:rPr>
        <w:rFonts w:hint="default"/>
      </w:rPr>
    </w:lvl>
    <w:lvl w:ilvl="1" w:tplc="40090019" w:tentative="1">
      <w:start w:val="1"/>
      <w:numFmt w:val="lowerLetter"/>
      <w:lvlText w:val="%2."/>
      <w:lvlJc w:val="left"/>
      <w:pPr>
        <w:ind w:left="3804" w:hanging="360"/>
      </w:pPr>
    </w:lvl>
    <w:lvl w:ilvl="2" w:tplc="4009001B" w:tentative="1">
      <w:start w:val="1"/>
      <w:numFmt w:val="lowerRoman"/>
      <w:lvlText w:val="%3."/>
      <w:lvlJc w:val="right"/>
      <w:pPr>
        <w:ind w:left="4524" w:hanging="180"/>
      </w:pPr>
    </w:lvl>
    <w:lvl w:ilvl="3" w:tplc="4009000F" w:tentative="1">
      <w:start w:val="1"/>
      <w:numFmt w:val="decimal"/>
      <w:lvlText w:val="%4."/>
      <w:lvlJc w:val="left"/>
      <w:pPr>
        <w:ind w:left="5244" w:hanging="360"/>
      </w:pPr>
    </w:lvl>
    <w:lvl w:ilvl="4" w:tplc="40090019" w:tentative="1">
      <w:start w:val="1"/>
      <w:numFmt w:val="lowerLetter"/>
      <w:lvlText w:val="%5."/>
      <w:lvlJc w:val="left"/>
      <w:pPr>
        <w:ind w:left="5964" w:hanging="360"/>
      </w:pPr>
    </w:lvl>
    <w:lvl w:ilvl="5" w:tplc="4009001B" w:tentative="1">
      <w:start w:val="1"/>
      <w:numFmt w:val="lowerRoman"/>
      <w:lvlText w:val="%6."/>
      <w:lvlJc w:val="right"/>
      <w:pPr>
        <w:ind w:left="6684" w:hanging="180"/>
      </w:pPr>
    </w:lvl>
    <w:lvl w:ilvl="6" w:tplc="4009000F" w:tentative="1">
      <w:start w:val="1"/>
      <w:numFmt w:val="decimal"/>
      <w:lvlText w:val="%7."/>
      <w:lvlJc w:val="left"/>
      <w:pPr>
        <w:ind w:left="7404" w:hanging="360"/>
      </w:pPr>
    </w:lvl>
    <w:lvl w:ilvl="7" w:tplc="40090019" w:tentative="1">
      <w:start w:val="1"/>
      <w:numFmt w:val="lowerLetter"/>
      <w:lvlText w:val="%8."/>
      <w:lvlJc w:val="left"/>
      <w:pPr>
        <w:ind w:left="8124" w:hanging="360"/>
      </w:pPr>
    </w:lvl>
    <w:lvl w:ilvl="8" w:tplc="4009001B" w:tentative="1">
      <w:start w:val="1"/>
      <w:numFmt w:val="lowerRoman"/>
      <w:lvlText w:val="%9."/>
      <w:lvlJc w:val="right"/>
      <w:pPr>
        <w:ind w:left="8844" w:hanging="180"/>
      </w:pPr>
    </w:lvl>
  </w:abstractNum>
  <w:abstractNum w:abstractNumId="17" w15:restartNumberingAfterBreak="0">
    <w:nsid w:val="59ADCABA"/>
    <w:multiLevelType w:val="multilevel"/>
    <w:tmpl w:val="59ADCABA"/>
    <w:lvl w:ilvl="0">
      <w:numFmt w:val="bullet"/>
      <w:lvlText w:val=""/>
      <w:lvlJc w:val="left"/>
      <w:pPr>
        <w:ind w:left="410"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762" w:hanging="360"/>
      </w:pPr>
      <w:rPr>
        <w:rFonts w:hint="default"/>
        <w:lang w:val="en-US" w:eastAsia="en-US" w:bidi="ar-SA"/>
      </w:rPr>
    </w:lvl>
    <w:lvl w:ilvl="2">
      <w:numFmt w:val="bullet"/>
      <w:lvlText w:val="•"/>
      <w:lvlJc w:val="left"/>
      <w:pPr>
        <w:ind w:left="1104" w:hanging="360"/>
      </w:pPr>
      <w:rPr>
        <w:rFonts w:hint="default"/>
        <w:lang w:val="en-US" w:eastAsia="en-US" w:bidi="ar-SA"/>
      </w:rPr>
    </w:lvl>
    <w:lvl w:ilvl="3">
      <w:numFmt w:val="bullet"/>
      <w:lvlText w:val="•"/>
      <w:lvlJc w:val="left"/>
      <w:pPr>
        <w:ind w:left="1447" w:hanging="360"/>
      </w:pPr>
      <w:rPr>
        <w:rFonts w:hint="default"/>
        <w:lang w:val="en-US" w:eastAsia="en-US" w:bidi="ar-SA"/>
      </w:rPr>
    </w:lvl>
    <w:lvl w:ilvl="4">
      <w:numFmt w:val="bullet"/>
      <w:lvlText w:val="•"/>
      <w:lvlJc w:val="left"/>
      <w:pPr>
        <w:ind w:left="1789" w:hanging="360"/>
      </w:pPr>
      <w:rPr>
        <w:rFonts w:hint="default"/>
        <w:lang w:val="en-US" w:eastAsia="en-US" w:bidi="ar-SA"/>
      </w:rPr>
    </w:lvl>
    <w:lvl w:ilvl="5">
      <w:numFmt w:val="bullet"/>
      <w:lvlText w:val="•"/>
      <w:lvlJc w:val="left"/>
      <w:pPr>
        <w:ind w:left="2132" w:hanging="360"/>
      </w:pPr>
      <w:rPr>
        <w:rFonts w:hint="default"/>
        <w:lang w:val="en-US" w:eastAsia="en-US" w:bidi="ar-SA"/>
      </w:rPr>
    </w:lvl>
    <w:lvl w:ilvl="6">
      <w:numFmt w:val="bullet"/>
      <w:lvlText w:val="•"/>
      <w:lvlJc w:val="left"/>
      <w:pPr>
        <w:ind w:left="2474" w:hanging="360"/>
      </w:pPr>
      <w:rPr>
        <w:rFonts w:hint="default"/>
        <w:lang w:val="en-US" w:eastAsia="en-US" w:bidi="ar-SA"/>
      </w:rPr>
    </w:lvl>
    <w:lvl w:ilvl="7">
      <w:numFmt w:val="bullet"/>
      <w:lvlText w:val="•"/>
      <w:lvlJc w:val="left"/>
      <w:pPr>
        <w:ind w:left="2816" w:hanging="360"/>
      </w:pPr>
      <w:rPr>
        <w:rFonts w:hint="default"/>
        <w:lang w:val="en-US" w:eastAsia="en-US" w:bidi="ar-SA"/>
      </w:rPr>
    </w:lvl>
    <w:lvl w:ilvl="8">
      <w:numFmt w:val="bullet"/>
      <w:lvlText w:val="•"/>
      <w:lvlJc w:val="left"/>
      <w:pPr>
        <w:ind w:left="3159" w:hanging="360"/>
      </w:pPr>
      <w:rPr>
        <w:rFonts w:hint="default"/>
        <w:lang w:val="en-US" w:eastAsia="en-US" w:bidi="ar-SA"/>
      </w:rPr>
    </w:lvl>
  </w:abstractNum>
  <w:abstractNum w:abstractNumId="18" w15:restartNumberingAfterBreak="0">
    <w:nsid w:val="609E4F19"/>
    <w:multiLevelType w:val="multilevel"/>
    <w:tmpl w:val="81B6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7A70E1"/>
    <w:multiLevelType w:val="multilevel"/>
    <w:tmpl w:val="73EE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E320B"/>
    <w:multiLevelType w:val="multilevel"/>
    <w:tmpl w:val="19D09E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53548"/>
    <w:multiLevelType w:val="hybridMultilevel"/>
    <w:tmpl w:val="6904577A"/>
    <w:lvl w:ilvl="0" w:tplc="E73A6058">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AAD065F"/>
    <w:multiLevelType w:val="multilevel"/>
    <w:tmpl w:val="30A45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918374">
    <w:abstractNumId w:val="6"/>
  </w:num>
  <w:num w:numId="2" w16cid:durableId="835342368">
    <w:abstractNumId w:val="7"/>
  </w:num>
  <w:num w:numId="3" w16cid:durableId="1207913043">
    <w:abstractNumId w:val="13"/>
  </w:num>
  <w:num w:numId="4" w16cid:durableId="1371684278">
    <w:abstractNumId w:val="9"/>
  </w:num>
  <w:num w:numId="5" w16cid:durableId="981541763">
    <w:abstractNumId w:val="3"/>
  </w:num>
  <w:num w:numId="6" w16cid:durableId="1886944062">
    <w:abstractNumId w:val="2"/>
  </w:num>
  <w:num w:numId="7" w16cid:durableId="914435711">
    <w:abstractNumId w:val="17"/>
  </w:num>
  <w:num w:numId="8" w16cid:durableId="1368292222">
    <w:abstractNumId w:val="1"/>
  </w:num>
  <w:num w:numId="9" w16cid:durableId="1209300312">
    <w:abstractNumId w:val="0"/>
  </w:num>
  <w:num w:numId="10" w16cid:durableId="160704906">
    <w:abstractNumId w:val="4"/>
  </w:num>
  <w:num w:numId="11" w16cid:durableId="2113083564">
    <w:abstractNumId w:val="8"/>
  </w:num>
  <w:num w:numId="12" w16cid:durableId="1392192628">
    <w:abstractNumId w:val="22"/>
  </w:num>
  <w:num w:numId="13" w16cid:durableId="2049916953">
    <w:abstractNumId w:val="12"/>
  </w:num>
  <w:num w:numId="14" w16cid:durableId="828860515">
    <w:abstractNumId w:val="20"/>
  </w:num>
  <w:num w:numId="15" w16cid:durableId="626089830">
    <w:abstractNumId w:val="11"/>
  </w:num>
  <w:num w:numId="16" w16cid:durableId="897593776">
    <w:abstractNumId w:val="5"/>
  </w:num>
  <w:num w:numId="17" w16cid:durableId="85922685">
    <w:abstractNumId w:val="18"/>
  </w:num>
  <w:num w:numId="18" w16cid:durableId="374550723">
    <w:abstractNumId w:val="14"/>
  </w:num>
  <w:num w:numId="19" w16cid:durableId="679549850">
    <w:abstractNumId w:val="19"/>
  </w:num>
  <w:num w:numId="20" w16cid:durableId="237371975">
    <w:abstractNumId w:val="10"/>
  </w:num>
  <w:num w:numId="21" w16cid:durableId="1687251581">
    <w:abstractNumId w:val="16"/>
  </w:num>
  <w:num w:numId="22" w16cid:durableId="2008745062">
    <w:abstractNumId w:val="21"/>
  </w:num>
  <w:num w:numId="23" w16cid:durableId="11259272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27B"/>
    <w:rsid w:val="0001684B"/>
    <w:rsid w:val="00042550"/>
    <w:rsid w:val="000705DA"/>
    <w:rsid w:val="000719CD"/>
    <w:rsid w:val="000D0138"/>
    <w:rsid w:val="000D61ED"/>
    <w:rsid w:val="001114D7"/>
    <w:rsid w:val="00154133"/>
    <w:rsid w:val="001552C4"/>
    <w:rsid w:val="001963AE"/>
    <w:rsid w:val="00207E60"/>
    <w:rsid w:val="00214C17"/>
    <w:rsid w:val="00242842"/>
    <w:rsid w:val="00255D03"/>
    <w:rsid w:val="002B0E1D"/>
    <w:rsid w:val="002B4F38"/>
    <w:rsid w:val="00363F75"/>
    <w:rsid w:val="003A4C83"/>
    <w:rsid w:val="003D2546"/>
    <w:rsid w:val="004460B8"/>
    <w:rsid w:val="00466584"/>
    <w:rsid w:val="004805AB"/>
    <w:rsid w:val="004F5FE8"/>
    <w:rsid w:val="00560E17"/>
    <w:rsid w:val="005A5FBB"/>
    <w:rsid w:val="005E332A"/>
    <w:rsid w:val="006300F7"/>
    <w:rsid w:val="006301BF"/>
    <w:rsid w:val="006F5502"/>
    <w:rsid w:val="00721631"/>
    <w:rsid w:val="0085027B"/>
    <w:rsid w:val="00891200"/>
    <w:rsid w:val="008C1ADA"/>
    <w:rsid w:val="008F7057"/>
    <w:rsid w:val="009C6FCF"/>
    <w:rsid w:val="00A1078E"/>
    <w:rsid w:val="00AB3B5F"/>
    <w:rsid w:val="00B30EA3"/>
    <w:rsid w:val="00B51FF3"/>
    <w:rsid w:val="00BA0D4F"/>
    <w:rsid w:val="00CD5FFD"/>
    <w:rsid w:val="00D31849"/>
    <w:rsid w:val="00D4221A"/>
    <w:rsid w:val="00DB4505"/>
    <w:rsid w:val="00E4026E"/>
    <w:rsid w:val="00F520B7"/>
    <w:rsid w:val="00F64077"/>
    <w:rsid w:val="47AD15E9"/>
    <w:rsid w:val="487E2A0B"/>
    <w:rsid w:val="4D7E6C8A"/>
    <w:rsid w:val="6BD72A8B"/>
    <w:rsid w:val="76BD5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32C7B"/>
  <w15:docId w15:val="{977CF815-DD92-49B1-9DAC-98AC42A1D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header" w:uiPriority="99"/>
    <w:lsdException w:name="footer" w:uiPriority="99"/>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semiHidden="1"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69"/>
      <w:ind w:right="360"/>
      <w:jc w:val="center"/>
      <w:outlineLvl w:val="0"/>
    </w:pPr>
    <w:rPr>
      <w:b/>
      <w:bCs/>
      <w:sz w:val="32"/>
      <w:szCs w:val="32"/>
    </w:rPr>
  </w:style>
  <w:style w:type="paragraph" w:styleId="Heading2">
    <w:name w:val="heading 2"/>
    <w:basedOn w:val="Normal"/>
    <w:next w:val="Normal"/>
    <w:uiPriority w:val="1"/>
    <w:qFormat/>
    <w:pPr>
      <w:spacing w:before="69"/>
      <w:ind w:right="361"/>
      <w:jc w:val="center"/>
      <w:outlineLvl w:val="1"/>
    </w:pPr>
    <w:rPr>
      <w:b/>
      <w:bCs/>
      <w:sz w:val="32"/>
      <w:szCs w:val="32"/>
    </w:rPr>
  </w:style>
  <w:style w:type="paragraph" w:styleId="Heading3">
    <w:name w:val="heading 3"/>
    <w:basedOn w:val="Normal"/>
    <w:uiPriority w:val="1"/>
    <w:qFormat/>
    <w:pPr>
      <w:ind w:right="358"/>
      <w:jc w:val="center"/>
      <w:outlineLvl w:val="2"/>
    </w:pPr>
    <w:rPr>
      <w:b/>
      <w:bCs/>
      <w:sz w:val="28"/>
      <w:szCs w:val="28"/>
    </w:rPr>
  </w:style>
  <w:style w:type="paragraph" w:styleId="Heading4">
    <w:name w:val="heading 4"/>
    <w:basedOn w:val="Normal"/>
    <w:uiPriority w:val="1"/>
    <w:qFormat/>
    <w:pPr>
      <w:ind w:left="511" w:hanging="269"/>
      <w:outlineLvl w:val="3"/>
    </w:pPr>
    <w:rPr>
      <w:b/>
      <w:bCs/>
      <w:sz w:val="27"/>
      <w:szCs w:val="27"/>
    </w:rPr>
  </w:style>
  <w:style w:type="paragraph" w:styleId="Heading5">
    <w:name w:val="heading 5"/>
    <w:basedOn w:val="Normal"/>
    <w:uiPriority w:val="1"/>
    <w:qFormat/>
    <w:pPr>
      <w:ind w:left="962" w:hanging="3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09"/>
    </w:pPr>
    <w:rPr>
      <w:sz w:val="24"/>
      <w:szCs w:val="24"/>
    </w:rPr>
  </w:style>
  <w:style w:type="character" w:styleId="Emphasis">
    <w:name w:val="Emphasis"/>
    <w:basedOn w:val="DefaultParagraphFont"/>
    <w:qFormat/>
    <w:rPr>
      <w:i/>
      <w:iCs/>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unhideWhenUsed/>
    <w:qFormat/>
    <w:pPr>
      <w:widowControl/>
      <w:autoSpaceDE/>
      <w:autoSpaceDN/>
      <w:spacing w:after="200" w:line="276" w:lineRule="auto"/>
      <w:ind w:left="720"/>
      <w:contextualSpacing/>
    </w:pPr>
    <w:rPr>
      <w:sz w:val="24"/>
      <w:szCs w:val="24"/>
      <w:lang w:val="en-IN" w:eastAsia="en-IN"/>
    </w:rPr>
  </w:style>
  <w:style w:type="character" w:styleId="Strong">
    <w:name w:val="Strong"/>
    <w:basedOn w:val="DefaultParagraphFont"/>
    <w:uiPriority w:val="22"/>
    <w:qFormat/>
    <w:rPr>
      <w:b/>
      <w:bCs/>
    </w:rPr>
  </w:style>
  <w:style w:type="paragraph" w:styleId="TOC1">
    <w:name w:val="toc 1"/>
    <w:basedOn w:val="Normal"/>
    <w:uiPriority w:val="1"/>
    <w:qFormat/>
    <w:pPr>
      <w:spacing w:before="164"/>
      <w:ind w:left="962" w:hanging="360"/>
    </w:pPr>
    <w:rPr>
      <w:b/>
      <w:bCs/>
      <w:sz w:val="24"/>
      <w:szCs w:val="24"/>
    </w:rPr>
  </w:style>
  <w:style w:type="paragraph" w:styleId="TOC2">
    <w:name w:val="toc 2"/>
    <w:basedOn w:val="Normal"/>
    <w:uiPriority w:val="1"/>
    <w:qFormat/>
    <w:pPr>
      <w:spacing w:before="164"/>
      <w:ind w:left="962" w:hanging="360"/>
    </w:pPr>
    <w:rPr>
      <w:b/>
      <w:bCs/>
      <w:sz w:val="24"/>
      <w:szCs w:val="24"/>
    </w:rPr>
  </w:style>
  <w:style w:type="paragraph" w:styleId="TOC3">
    <w:name w:val="toc 3"/>
    <w:basedOn w:val="Normal"/>
    <w:uiPriority w:val="1"/>
    <w:qFormat/>
    <w:pPr>
      <w:spacing w:before="164"/>
      <w:ind w:left="962" w:hanging="360"/>
    </w:pPr>
    <w:rPr>
      <w:b/>
      <w:bCs/>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62" w:hanging="360"/>
    </w:pPr>
  </w:style>
  <w:style w:type="paragraph" w:customStyle="1" w:styleId="TableParagraph">
    <w:name w:val="Table Paragraph"/>
    <w:basedOn w:val="Normal"/>
    <w:uiPriority w:val="1"/>
    <w:qFormat/>
  </w:style>
  <w:style w:type="paragraph" w:customStyle="1" w:styleId="menu-item">
    <w:name w:val="menu-item"/>
    <w:basedOn w:val="Normal"/>
    <w:qFormat/>
    <w:pPr>
      <w:widowControl/>
      <w:autoSpaceDE/>
      <w:autoSpaceDN/>
      <w:spacing w:before="100" w:beforeAutospacing="1" w:after="100" w:afterAutospacing="1"/>
    </w:pPr>
    <w:rPr>
      <w:sz w:val="24"/>
      <w:szCs w:val="24"/>
    </w:rPr>
  </w:style>
  <w:style w:type="table" w:styleId="TableGrid">
    <w:name w:val="Table Grid"/>
    <w:basedOn w:val="TableNormal"/>
    <w:rsid w:val="00F520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B51FF3"/>
    <w:rPr>
      <w:rFonts w:eastAsia="Times New Roman"/>
      <w:sz w:val="18"/>
      <w:szCs w:val="18"/>
      <w:lang w:val="en-US" w:eastAsia="en-US"/>
    </w:rPr>
  </w:style>
  <w:style w:type="character" w:customStyle="1" w:styleId="HeaderChar">
    <w:name w:val="Header Char"/>
    <w:basedOn w:val="DefaultParagraphFont"/>
    <w:link w:val="Header"/>
    <w:uiPriority w:val="99"/>
    <w:rsid w:val="001114D7"/>
    <w:rPr>
      <w:rFonts w:eastAsia="Times New Roman"/>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developer.mozilla.org/en-US/docs/Web/HTML" TargetMode="External"/><Relationship Id="rId21" Type="http://schemas.openxmlformats.org/officeDocument/2006/relationships/image" Target="media/image7.png"/><Relationship Id="rId34" Type="http://schemas.openxmlformats.org/officeDocument/2006/relationships/image" Target="media/image20.jpeg"/><Relationship Id="rId42" Type="http://schemas.openxmlformats.org/officeDocument/2006/relationships/hyperlink" Target="https://www.ecma-international.org" TargetMode="Externa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hyperlink" Target="https://developer.mozilla.org/en-US/docs/Web/CSS" TargetMode="External"/><Relationship Id="rId45"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e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yperlink" Target="https://www.geeksforgeeks.org" TargetMode="External"/><Relationship Id="rId4" Type="http://schemas.openxmlformats.org/officeDocument/2006/relationships/styles" Target="styles.xml"/><Relationship Id="rId9" Type="http://schemas.openxmlformats.org/officeDocument/2006/relationships/image" Target="media/image2.jp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hyperlink" Target="https://stackoverflow.com"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jpeg"/><Relationship Id="rId17" Type="http://schemas.openxmlformats.org/officeDocument/2006/relationships/footer" Target="footer4.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www.w3schools.com/html" TargetMode="External"/><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hyperlink" Target="https://developer.mozilla.org/en-US/docs/Web/JavaScript/Guid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287B75-E0F9-4557-9664-10C3F6A70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5066</Words>
  <Characters>28880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healthcare Analysis</vt:lpstr>
    </vt:vector>
  </TitlesOfParts>
  <Company/>
  <LinksUpToDate>false</LinksUpToDate>
  <CharactersWithSpaces>33879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Analysis</dc:title>
  <dc:creator>Priti Kumari</dc:creator>
  <cp:lastModifiedBy>kamna thakur</cp:lastModifiedBy>
  <cp:revision>2</cp:revision>
  <cp:lastPrinted>2025-12-01T19:25:00Z</cp:lastPrinted>
  <dcterms:created xsi:type="dcterms:W3CDTF">2025-12-02T01:55:00Z</dcterms:created>
  <dcterms:modified xsi:type="dcterms:W3CDTF">2025-12-02T01:55:00Z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2024-12-03T00:00:00Z</vt:filetime>
  </property>
  <property fmtid="{D5CDD505-2E9C-101B-9397-08002B2CF9AE}" pid="3" name="Creator">
    <vt:lpwstr>Microsoft® Word 2021</vt:lpwstr>
  </property>
  <property fmtid="{D5CDD505-2E9C-101B-9397-08002B2CF9AE}" pid="4" name="LastSaved">
    <vt:filetime>2025-12-01T00:00:00Z</vt:filetime>
  </property>
  <property fmtid="{D5CDD505-2E9C-101B-9397-08002B2CF9AE}" pid="5" name="Producer">
    <vt:lpwstr>Microsoft® Word 2021</vt:lpwstr>
  </property>
  <property fmtid="{D5CDD505-2E9C-101B-9397-08002B2CF9AE}" pid="6" name="KSOProductBuildVer">
    <vt:lpwstr>1033-12.2.0.23155</vt:lpwstr>
  </property>
  <property fmtid="{D5CDD505-2E9C-101B-9397-08002B2CF9AE}" pid="7" name="ICV">
    <vt:lpwstr>67E98D968ABC45FEBABC66D52484514E_12</vt:lpwstr>
  </property>
</Properties>
</file>